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2BB8" w:rsidRPr="003C7F99" w:rsidRDefault="0001788E">
      <w:pPr>
        <w:pStyle w:val="NormalWeb"/>
        <w:jc w:val="center"/>
        <w:rPr>
          <w:sz w:val="28"/>
          <w:szCs w:val="28"/>
        </w:rPr>
      </w:pPr>
      <w:bookmarkStart w:id="0" w:name="_GoBack"/>
      <w:bookmarkEnd w:id="0"/>
      <w:r w:rsidRPr="003C7F99">
        <w:rPr>
          <w:rStyle w:val="Strong"/>
          <w:sz w:val="28"/>
          <w:szCs w:val="28"/>
        </w:rPr>
        <w:t>KẾ HOẠCH DẠY HỌC CÁC MÔN HỌC, HOẠT ĐỘNG GIÁO DỤC KHỐI LỚP 1</w:t>
      </w:r>
    </w:p>
    <w:p w:rsidR="00DC2BB8" w:rsidRPr="003C7F99" w:rsidRDefault="0001788E">
      <w:pPr>
        <w:pStyle w:val="NormalWeb"/>
        <w:jc w:val="center"/>
        <w:rPr>
          <w:sz w:val="28"/>
          <w:szCs w:val="28"/>
        </w:rPr>
      </w:pPr>
      <w:r w:rsidRPr="003C7F99">
        <w:rPr>
          <w:rStyle w:val="Strong"/>
          <w:sz w:val="28"/>
          <w:szCs w:val="28"/>
        </w:rPr>
        <w:t>Năm học 20... – 20...</w:t>
      </w:r>
    </w:p>
    <w:p w:rsidR="00DC2BB8" w:rsidRPr="003C7F99" w:rsidRDefault="0001788E">
      <w:pPr>
        <w:pStyle w:val="NormalWeb"/>
        <w:jc w:val="both"/>
        <w:rPr>
          <w:sz w:val="28"/>
          <w:szCs w:val="28"/>
        </w:rPr>
      </w:pPr>
      <w:r w:rsidRPr="003C7F99">
        <w:rPr>
          <w:rStyle w:val="Strong"/>
          <w:sz w:val="28"/>
          <w:szCs w:val="28"/>
        </w:rPr>
        <w:t xml:space="preserve">I. Căn cứ xây dựng kế hoạch </w:t>
      </w:r>
      <w:r w:rsidRPr="003C7F99">
        <w:rPr>
          <w:rStyle w:val="Emphasis"/>
          <w:sz w:val="28"/>
          <w:szCs w:val="28"/>
        </w:rPr>
        <w:t xml:space="preserve">(chương trình môn học, hoạt động giáo </w:t>
      </w:r>
      <w:proofErr w:type="gramStart"/>
      <w:r w:rsidRPr="003C7F99">
        <w:rPr>
          <w:rStyle w:val="Emphasis"/>
          <w:sz w:val="28"/>
          <w:szCs w:val="28"/>
        </w:rPr>
        <w:t>dục,sách</w:t>
      </w:r>
      <w:proofErr w:type="gramEnd"/>
      <w:r w:rsidRPr="003C7F99">
        <w:rPr>
          <w:rStyle w:val="Emphasis"/>
          <w:sz w:val="28"/>
          <w:szCs w:val="28"/>
        </w:rPr>
        <w:t xml:space="preserve"> giáo khoa sử dụng tại nhà trường, các sách giáo khoa khác thực hiện môn học có trong danh mục được Bộ GDĐT phê duyệt, kế hoạch thời gian thực hiện chương trình các môn học của nhà trường, hướng dẫn thực hiện nhiệm vụ năm học, hướng dẫn thực hiện các môn học của các cấp có thẩm quyền…)</w:t>
      </w:r>
    </w:p>
    <w:p w:rsidR="00DC2BB8" w:rsidRPr="003C7F99" w:rsidRDefault="0001788E">
      <w:pPr>
        <w:pStyle w:val="NormalWeb"/>
        <w:jc w:val="both"/>
        <w:rPr>
          <w:sz w:val="28"/>
          <w:szCs w:val="28"/>
        </w:rPr>
      </w:pPr>
      <w:r w:rsidRPr="003C7F99">
        <w:rPr>
          <w:rStyle w:val="Strong"/>
          <w:sz w:val="28"/>
          <w:szCs w:val="28"/>
        </w:rPr>
        <w:t xml:space="preserve">II. Điều kiện thực hiện các môn học, hoạt động giáo dục </w:t>
      </w:r>
      <w:r w:rsidRPr="003C7F99">
        <w:rPr>
          <w:rStyle w:val="Emphasis"/>
          <w:sz w:val="28"/>
          <w:szCs w:val="28"/>
        </w:rPr>
        <w:t xml:space="preserve">(đội ngũ giáo viên, đặc điểm đối tượng học </w:t>
      </w:r>
      <w:proofErr w:type="gramStart"/>
      <w:r w:rsidRPr="003C7F99">
        <w:rPr>
          <w:rStyle w:val="Emphasis"/>
          <w:sz w:val="28"/>
          <w:szCs w:val="28"/>
        </w:rPr>
        <w:t>sinh,nguồn</w:t>
      </w:r>
      <w:proofErr w:type="gramEnd"/>
      <w:r w:rsidRPr="003C7F99">
        <w:rPr>
          <w:rStyle w:val="Emphasis"/>
          <w:sz w:val="28"/>
          <w:szCs w:val="28"/>
        </w:rPr>
        <w:t xml:space="preserve"> học liệu, thiết bị dạy học, phòng học bộ môn (nếu có); các nội dung về: giáo dục địa phương, giáo dục an toàn giao thông, chủ đề hoạt động giáo dục tập thể, nội dung thực hiện tích hợp liên môn,…)</w:t>
      </w:r>
    </w:p>
    <w:p w:rsidR="00DC2BB8" w:rsidRPr="003C7F99" w:rsidRDefault="0001788E">
      <w:pPr>
        <w:pStyle w:val="NormalWeb"/>
        <w:jc w:val="both"/>
        <w:rPr>
          <w:sz w:val="28"/>
          <w:szCs w:val="28"/>
        </w:rPr>
      </w:pPr>
      <w:r w:rsidRPr="003C7F99">
        <w:rPr>
          <w:rStyle w:val="Strong"/>
          <w:sz w:val="28"/>
          <w:szCs w:val="28"/>
        </w:rPr>
        <w:t>III. Kế hoạch dạy học các môn học, hoạt động giáo dục</w:t>
      </w:r>
    </w:p>
    <w:p w:rsidR="00DC2BB8" w:rsidRPr="003C7F99" w:rsidRDefault="0001788E">
      <w:pPr>
        <w:pStyle w:val="Heading3"/>
        <w:rPr>
          <w:rFonts w:ascii="Times New Roman" w:hAnsi="Times New Roman" w:hint="default"/>
          <w:sz w:val="28"/>
          <w:szCs w:val="28"/>
        </w:rPr>
      </w:pPr>
      <w:r w:rsidRPr="003C7F99">
        <w:rPr>
          <w:rFonts w:ascii="Times New Roman" w:hAnsi="Times New Roman" w:hint="default"/>
          <w:sz w:val="28"/>
          <w:szCs w:val="28"/>
        </w:rPr>
        <w:t>Kế hoạch dạy học bộ Kết nối tri thức lớp 1 môn Toán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000" w:firstRow="0" w:lastRow="0" w:firstColumn="0" w:lastColumn="0" w:noHBand="0" w:noVBand="0"/>
      </w:tblPr>
      <w:tblGrid>
        <w:gridCol w:w="1307"/>
        <w:gridCol w:w="2015"/>
        <w:gridCol w:w="5968"/>
        <w:gridCol w:w="1127"/>
        <w:gridCol w:w="3948"/>
        <w:gridCol w:w="737"/>
      </w:tblGrid>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rStyle w:val="Strong"/>
                <w:sz w:val="28"/>
                <w:szCs w:val="28"/>
              </w:rPr>
              <w:t>Tuần, tháng</w:t>
            </w:r>
          </w:p>
        </w:tc>
        <w:tc>
          <w:tcPr>
            <w:tcW w:w="3016" w:type="pct"/>
            <w:gridSpan w:val="3"/>
            <w:vAlign w:val="center"/>
          </w:tcPr>
          <w:p w:rsidR="00EE48F4" w:rsidRPr="003C7F99" w:rsidRDefault="00EE48F4" w:rsidP="00316313">
            <w:pPr>
              <w:pStyle w:val="NormalWeb"/>
              <w:jc w:val="center"/>
              <w:rPr>
                <w:sz w:val="28"/>
                <w:szCs w:val="28"/>
              </w:rPr>
            </w:pPr>
            <w:r w:rsidRPr="003C7F99">
              <w:rPr>
                <w:rStyle w:val="Strong"/>
                <w:sz w:val="28"/>
                <w:szCs w:val="28"/>
              </w:rPr>
              <w:t>Chương trình và sách giáo khoa</w:t>
            </w:r>
          </w:p>
        </w:tc>
        <w:tc>
          <w:tcPr>
            <w:tcW w:w="1307" w:type="pct"/>
            <w:vMerge w:val="restart"/>
            <w:vAlign w:val="center"/>
          </w:tcPr>
          <w:p w:rsidR="00EE48F4" w:rsidRPr="003C7F99" w:rsidRDefault="00EE48F4" w:rsidP="00316313">
            <w:pPr>
              <w:pStyle w:val="NormalWeb"/>
              <w:jc w:val="both"/>
              <w:rPr>
                <w:sz w:val="28"/>
                <w:szCs w:val="28"/>
              </w:rPr>
            </w:pPr>
            <w:r w:rsidRPr="003C7F99">
              <w:rPr>
                <w:rStyle w:val="Strong"/>
                <w:sz w:val="28"/>
                <w:szCs w:val="28"/>
              </w:rPr>
              <w:t xml:space="preserve">Nội dung điều chỉnh, bổ sung (nếu có) </w:t>
            </w:r>
          </w:p>
          <w:p w:rsidR="00EE48F4" w:rsidRPr="003C7F99" w:rsidRDefault="00EE48F4" w:rsidP="00316313">
            <w:pPr>
              <w:pStyle w:val="NormalWeb"/>
              <w:jc w:val="both"/>
              <w:rPr>
                <w:sz w:val="28"/>
                <w:szCs w:val="28"/>
              </w:rPr>
            </w:pPr>
            <w:r w:rsidRPr="003C7F99">
              <w:rPr>
                <w:rStyle w:val="Emphasis"/>
                <w:sz w:val="28"/>
                <w:szCs w:val="28"/>
              </w:rPr>
              <w:t xml:space="preserve">(Những điều chỉnh về nội dung, thời lượng, thiết bị dạy học và học liệu tham khảo; xây dựng chủ đề học tập, bổ sung tích hợp liên môn; thời gian và hình thức tổ chức…) </w:t>
            </w:r>
          </w:p>
        </w:tc>
        <w:tc>
          <w:tcPr>
            <w:tcW w:w="244" w:type="pct"/>
            <w:vMerge w:val="restart"/>
            <w:vAlign w:val="center"/>
          </w:tcPr>
          <w:p w:rsidR="00EE48F4" w:rsidRPr="003C7F99" w:rsidRDefault="00EE48F4" w:rsidP="00316313">
            <w:pPr>
              <w:pStyle w:val="NormalWeb"/>
              <w:jc w:val="both"/>
              <w:rPr>
                <w:sz w:val="28"/>
                <w:szCs w:val="28"/>
              </w:rPr>
            </w:pPr>
            <w:r w:rsidRPr="003C7F99">
              <w:rPr>
                <w:rStyle w:val="Strong"/>
                <w:sz w:val="28"/>
                <w:szCs w:val="28"/>
              </w:rPr>
              <w:t xml:space="preserve">Ghi chú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Align w:val="center"/>
          </w:tcPr>
          <w:p w:rsidR="00EE48F4" w:rsidRPr="003C7F99" w:rsidRDefault="00EE48F4" w:rsidP="00316313">
            <w:pPr>
              <w:pStyle w:val="NormalWeb"/>
              <w:jc w:val="center"/>
              <w:rPr>
                <w:sz w:val="28"/>
                <w:szCs w:val="28"/>
              </w:rPr>
            </w:pPr>
            <w:r w:rsidRPr="003C7F99">
              <w:rPr>
                <w:rStyle w:val="Strong"/>
                <w:sz w:val="28"/>
                <w:szCs w:val="28"/>
              </w:rPr>
              <w:t>CHỦ ĐỀ</w:t>
            </w:r>
          </w:p>
        </w:tc>
        <w:tc>
          <w:tcPr>
            <w:tcW w:w="1976" w:type="pct"/>
            <w:vAlign w:val="center"/>
          </w:tcPr>
          <w:p w:rsidR="00EE48F4" w:rsidRPr="003C7F99" w:rsidRDefault="00EE48F4" w:rsidP="00316313">
            <w:pPr>
              <w:pStyle w:val="NormalWeb"/>
              <w:jc w:val="center"/>
              <w:rPr>
                <w:sz w:val="28"/>
                <w:szCs w:val="28"/>
              </w:rPr>
            </w:pPr>
            <w:r w:rsidRPr="003C7F99">
              <w:rPr>
                <w:rStyle w:val="Strong"/>
                <w:sz w:val="28"/>
                <w:szCs w:val="28"/>
              </w:rPr>
              <w:t>TÊN BÀI HỌC</w:t>
            </w:r>
          </w:p>
        </w:tc>
        <w:tc>
          <w:tcPr>
            <w:tcW w:w="373" w:type="pct"/>
            <w:vAlign w:val="center"/>
          </w:tcPr>
          <w:p w:rsidR="00EE48F4" w:rsidRPr="003C7F99" w:rsidRDefault="00EE48F4" w:rsidP="00316313">
            <w:pPr>
              <w:pStyle w:val="NormalWeb"/>
              <w:jc w:val="center"/>
              <w:rPr>
                <w:sz w:val="28"/>
                <w:szCs w:val="28"/>
              </w:rPr>
            </w:pPr>
            <w:r w:rsidRPr="003C7F99">
              <w:rPr>
                <w:rStyle w:val="Strong"/>
                <w:sz w:val="28"/>
                <w:szCs w:val="28"/>
              </w:rPr>
              <w:t>TIẾT</w:t>
            </w:r>
          </w:p>
        </w:tc>
        <w:tc>
          <w:tcPr>
            <w:tcW w:w="1307" w:type="pct"/>
            <w:vMerge/>
            <w:vAlign w:val="center"/>
          </w:tcPr>
          <w:p w:rsidR="00EE48F4" w:rsidRPr="003C7F99" w:rsidRDefault="00EE48F4" w:rsidP="00316313">
            <w:pPr>
              <w:jc w:val="both"/>
              <w:rPr>
                <w:rFonts w:ascii="Times New Roman" w:hAnsi="Times New Roman"/>
                <w:sz w:val="28"/>
                <w:szCs w:val="28"/>
              </w:rPr>
            </w:pPr>
          </w:p>
        </w:tc>
        <w:tc>
          <w:tcPr>
            <w:tcW w:w="244" w:type="pct"/>
            <w:vMerge/>
            <w:vAlign w:val="center"/>
          </w:tcPr>
          <w:p w:rsidR="00EE48F4" w:rsidRPr="003C7F99" w:rsidRDefault="00EE48F4" w:rsidP="00316313">
            <w:pPr>
              <w:jc w:val="both"/>
              <w:rPr>
                <w:rFonts w:ascii="Times New Roman" w:hAnsi="Times New Roman"/>
                <w:sz w:val="28"/>
                <w:szCs w:val="28"/>
              </w:rPr>
            </w:pPr>
          </w:p>
        </w:tc>
      </w:tr>
      <w:tr w:rsidR="003C7F99" w:rsidRPr="003C7F99" w:rsidTr="00CA1169">
        <w:trPr>
          <w:jc w:val="center"/>
        </w:trPr>
        <w:tc>
          <w:tcPr>
            <w:tcW w:w="433" w:type="pct"/>
            <w:vAlign w:val="center"/>
          </w:tcPr>
          <w:p w:rsidR="00EE48F4" w:rsidRPr="003C7F99" w:rsidRDefault="00EE48F4" w:rsidP="00316313">
            <w:pPr>
              <w:pStyle w:val="NormalWeb"/>
              <w:jc w:val="center"/>
              <w:rPr>
                <w:sz w:val="28"/>
                <w:szCs w:val="28"/>
              </w:rPr>
            </w:pPr>
          </w:p>
        </w:tc>
        <w:tc>
          <w:tcPr>
            <w:tcW w:w="667" w:type="pct"/>
            <w:vAlign w:val="center"/>
          </w:tcPr>
          <w:p w:rsidR="00EE48F4" w:rsidRPr="003C7F99" w:rsidRDefault="00EE48F4" w:rsidP="00316313">
            <w:pPr>
              <w:pStyle w:val="NormalWeb"/>
              <w:jc w:val="center"/>
              <w:rPr>
                <w:sz w:val="28"/>
                <w:szCs w:val="28"/>
              </w:rPr>
            </w:pPr>
          </w:p>
        </w:tc>
        <w:tc>
          <w:tcPr>
            <w:tcW w:w="1976" w:type="pct"/>
            <w:vAlign w:val="center"/>
          </w:tcPr>
          <w:p w:rsidR="00EE48F4" w:rsidRPr="003C7F99" w:rsidRDefault="00EE48F4" w:rsidP="00316313">
            <w:pPr>
              <w:pStyle w:val="NormalWeb"/>
              <w:jc w:val="center"/>
              <w:rPr>
                <w:sz w:val="28"/>
                <w:szCs w:val="28"/>
              </w:rPr>
            </w:pPr>
            <w:r w:rsidRPr="003C7F99">
              <w:rPr>
                <w:rStyle w:val="Strong"/>
                <w:sz w:val="28"/>
                <w:szCs w:val="28"/>
              </w:rPr>
              <w:t>HỌC KÌ I - TẬP 1</w:t>
            </w:r>
          </w:p>
        </w:tc>
        <w:tc>
          <w:tcPr>
            <w:tcW w:w="373" w:type="pct"/>
            <w:vAlign w:val="center"/>
          </w:tcPr>
          <w:p w:rsidR="00EE48F4" w:rsidRPr="003C7F99" w:rsidRDefault="00EE48F4" w:rsidP="00316313">
            <w:pPr>
              <w:pStyle w:val="NormalWeb"/>
              <w:jc w:val="center"/>
              <w:rPr>
                <w:sz w:val="28"/>
                <w:szCs w:val="28"/>
              </w:rPr>
            </w:pP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t>1</w:t>
            </w:r>
          </w:p>
        </w:tc>
        <w:tc>
          <w:tcPr>
            <w:tcW w:w="667" w:type="pct"/>
            <w:vMerge w:val="restart"/>
            <w:vAlign w:val="center"/>
          </w:tcPr>
          <w:p w:rsidR="00EE48F4" w:rsidRPr="003C7F99" w:rsidRDefault="00EE48F4" w:rsidP="00316313">
            <w:pPr>
              <w:pStyle w:val="NormalWeb"/>
              <w:jc w:val="center"/>
              <w:rPr>
                <w:sz w:val="28"/>
                <w:szCs w:val="28"/>
              </w:rPr>
            </w:pPr>
            <w:r w:rsidRPr="003C7F99">
              <w:rPr>
                <w:sz w:val="28"/>
                <w:szCs w:val="28"/>
              </w:rPr>
              <w:t>1- Các số từ 0 đến 10 (20 tiết)</w:t>
            </w:r>
          </w:p>
        </w:tc>
        <w:tc>
          <w:tcPr>
            <w:tcW w:w="1976" w:type="pct"/>
            <w:vAlign w:val="center"/>
          </w:tcPr>
          <w:p w:rsidR="00EE48F4" w:rsidRPr="003C7F99" w:rsidRDefault="00EE48F4" w:rsidP="00316313">
            <w:pPr>
              <w:pStyle w:val="NormalWeb"/>
              <w:rPr>
                <w:sz w:val="28"/>
                <w:szCs w:val="28"/>
              </w:rPr>
            </w:pPr>
            <w:r w:rsidRPr="003C7F99">
              <w:rPr>
                <w:sz w:val="28"/>
                <w:szCs w:val="28"/>
              </w:rPr>
              <w:t>Tiết học đầu tiên</w:t>
            </w:r>
          </w:p>
        </w:tc>
        <w:tc>
          <w:tcPr>
            <w:tcW w:w="373" w:type="pct"/>
            <w:vAlign w:val="center"/>
          </w:tcPr>
          <w:p w:rsidR="00EE48F4" w:rsidRPr="003C7F99" w:rsidRDefault="00EE48F4" w:rsidP="00316313">
            <w:pPr>
              <w:pStyle w:val="NormalWeb"/>
              <w:jc w:val="center"/>
              <w:rPr>
                <w:sz w:val="28"/>
                <w:szCs w:val="28"/>
              </w:rPr>
            </w:pPr>
            <w:r w:rsidRPr="003C7F99">
              <w:rPr>
                <w:sz w:val="28"/>
                <w:szCs w:val="28"/>
              </w:rPr>
              <w:t>1</w:t>
            </w:r>
          </w:p>
        </w:tc>
        <w:tc>
          <w:tcPr>
            <w:tcW w:w="1307" w:type="pct"/>
            <w:vAlign w:val="center"/>
          </w:tcPr>
          <w:p w:rsidR="00EE48F4" w:rsidRPr="003C7F99" w:rsidRDefault="00EE48F4" w:rsidP="00316313">
            <w:pPr>
              <w:pStyle w:val="NormalWeb"/>
              <w:jc w:val="both"/>
              <w:rPr>
                <w:sz w:val="28"/>
                <w:szCs w:val="28"/>
              </w:rPr>
            </w:pPr>
            <w:r>
              <w:rPr>
                <w:color w:val="0070C0"/>
                <w:sz w:val="28"/>
              </w:rPr>
              <w:t xml:space="preserve">Tích hợp AI: </w:t>
            </w:r>
            <w:proofErr w:type="gramStart"/>
            <w:r>
              <w:rPr>
                <w:color w:val="0070C0"/>
                <w:sz w:val="28"/>
              </w:rPr>
              <w:t>1.A</w:t>
            </w:r>
            <w:proofErr w:type="gramEnd"/>
            <w:r>
              <w:rPr>
                <w:color w:val="0070C0"/>
                <w:sz w:val="28"/>
              </w:rPr>
              <w:t xml:space="preserve">2.1: Nhận biết và kể tên được một số thiết bị có sử dụng AI (như robot). Nhận biết nhân vật Rô-bốt trong sách là một </w:t>
            </w:r>
            <w:r>
              <w:rPr>
                <w:color w:val="0070C0"/>
                <w:sz w:val="28"/>
              </w:rPr>
              <w:lastRenderedPageBreak/>
              <w:t>đại diện tiêu biểu của AI hỗ trợ con người học tập. Gợi ý thực hiện: Xem tranh và thảo luận: GV giới thiệu bạn Rô-bốt và hỏi HS: "Tại sao bạn Rô-bốt lại có thể học Toán cùng chúng ta?" để dẫn dắt về máy thông minh.</w:t>
            </w:r>
          </w:p>
        </w:tc>
        <w:tc>
          <w:tcPr>
            <w:tcW w:w="244" w:type="pct"/>
            <w:vAlign w:val="center"/>
          </w:tcPr>
          <w:p w:rsidR="00EE48F4" w:rsidRPr="003C7F99" w:rsidRDefault="00EE48F4" w:rsidP="00316313">
            <w:pPr>
              <w:pStyle w:val="NormalWeb"/>
              <w:jc w:val="both"/>
              <w:rPr>
                <w:sz w:val="28"/>
                <w:szCs w:val="28"/>
              </w:rPr>
            </w:pPr>
            <w:r w:rsidRPr="003C7F99">
              <w:rPr>
                <w:sz w:val="28"/>
                <w:szCs w:val="28"/>
              </w:rPr>
              <w:lastRenderedPageBreak/>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 Các số 0, 1, 2, 3, 4, 5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2</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 Các số 0, 1, 2, 3, 4, 5 (Tiế</w:t>
            </w:r>
            <w:r w:rsidR="00C06760" w:rsidRPr="003C7F99">
              <w:rPr>
                <w:sz w:val="28"/>
                <w:szCs w:val="28"/>
              </w:rPr>
              <w:t>t 2</w:t>
            </w:r>
            <w:r w:rsidRPr="003C7F99">
              <w:rPr>
                <w:sz w:val="28"/>
                <w:szCs w:val="28"/>
              </w:rPr>
              <w:t>)</w:t>
            </w:r>
          </w:p>
        </w:tc>
        <w:tc>
          <w:tcPr>
            <w:tcW w:w="373" w:type="pct"/>
            <w:vAlign w:val="center"/>
          </w:tcPr>
          <w:p w:rsidR="00EE48F4" w:rsidRPr="003C7F99" w:rsidRDefault="00EE48F4" w:rsidP="00316313">
            <w:pPr>
              <w:pStyle w:val="NormalWeb"/>
              <w:jc w:val="center"/>
              <w:rPr>
                <w:sz w:val="28"/>
                <w:szCs w:val="28"/>
              </w:rPr>
            </w:pPr>
            <w:r w:rsidRPr="003C7F99">
              <w:rPr>
                <w:sz w:val="28"/>
                <w:szCs w:val="28"/>
              </w:rPr>
              <w:t>3</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t>2</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 Các số 0, 1, 2, 3, 4, 5 (Tiế</w:t>
            </w:r>
            <w:r w:rsidR="00C06760" w:rsidRPr="003C7F99">
              <w:rPr>
                <w:sz w:val="28"/>
                <w:szCs w:val="28"/>
              </w:rPr>
              <w:t>t 3</w:t>
            </w:r>
            <w:r w:rsidRPr="003C7F99">
              <w:rPr>
                <w:sz w:val="28"/>
                <w:szCs w:val="28"/>
              </w:rPr>
              <w:t>)</w:t>
            </w:r>
          </w:p>
        </w:tc>
        <w:tc>
          <w:tcPr>
            <w:tcW w:w="373" w:type="pct"/>
            <w:vAlign w:val="center"/>
          </w:tcPr>
          <w:p w:rsidR="00EE48F4" w:rsidRPr="003C7F99" w:rsidRDefault="00EE48F4" w:rsidP="00316313">
            <w:pPr>
              <w:pStyle w:val="NormalWeb"/>
              <w:jc w:val="center"/>
              <w:rPr>
                <w:sz w:val="28"/>
                <w:szCs w:val="28"/>
              </w:rPr>
            </w:pPr>
            <w:r w:rsidRPr="003C7F99">
              <w:rPr>
                <w:sz w:val="28"/>
                <w:szCs w:val="28"/>
              </w:rPr>
              <w:t>4</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2: Các số 6, 7, 8, 9, 10 -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5</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2: Các số 6, 7, 8, 9, 10 -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6</w:t>
            </w:r>
          </w:p>
        </w:tc>
        <w:tc>
          <w:tcPr>
            <w:tcW w:w="1307" w:type="pct"/>
            <w:vAlign w:val="center"/>
          </w:tcPr>
          <w:p w:rsidR="00EE48F4" w:rsidRPr="003C7F99" w:rsidRDefault="00EE48F4" w:rsidP="00316313">
            <w:pPr>
              <w:pStyle w:val="NormalWeb"/>
              <w:jc w:val="both"/>
              <w:rPr>
                <w:sz w:val="28"/>
                <w:szCs w:val="28"/>
              </w:rPr>
            </w:pPr>
            <w:r w:rsidRPr="003C7F99">
              <w:rPr>
                <w:b/>
                <w:sz w:val="28"/>
                <w:szCs w:val="28"/>
                <w:lang w:val="en-MY"/>
              </w:rPr>
              <w:t xml:space="preserve">Thay bằng Bài học STEM: </w:t>
            </w:r>
            <w:r w:rsidRPr="003C7F99">
              <w:rPr>
                <w:rFonts w:eastAsia="Times New Roman"/>
                <w:sz w:val="28"/>
                <w:szCs w:val="28"/>
              </w:rPr>
              <w:t xml:space="preserve">Trải nghiệm cùng khay 10 học Toán </w:t>
            </w:r>
            <w:r w:rsidRPr="003C7F99">
              <w:rPr>
                <w:sz w:val="28"/>
                <w:szCs w:val="28"/>
              </w:rPr>
              <w:t>(2 tiết)</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t>3</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2: Các số 6, 7, 8, 9, 10 - Tiết 3</w:t>
            </w:r>
          </w:p>
        </w:tc>
        <w:tc>
          <w:tcPr>
            <w:tcW w:w="373" w:type="pct"/>
            <w:vAlign w:val="center"/>
          </w:tcPr>
          <w:p w:rsidR="00EE48F4" w:rsidRPr="003C7F99" w:rsidRDefault="00EE48F4" w:rsidP="00316313">
            <w:pPr>
              <w:pStyle w:val="NormalWeb"/>
              <w:jc w:val="center"/>
              <w:rPr>
                <w:sz w:val="28"/>
                <w:szCs w:val="28"/>
              </w:rPr>
            </w:pPr>
            <w:r w:rsidRPr="003C7F99">
              <w:rPr>
                <w:sz w:val="28"/>
                <w:szCs w:val="28"/>
              </w:rPr>
              <w:t>7</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3: Nhiều hơn, ít hơn, bằng nhau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8</w:t>
            </w:r>
          </w:p>
        </w:tc>
        <w:tc>
          <w:tcPr>
            <w:tcW w:w="1307" w:type="pct"/>
            <w:vAlign w:val="center"/>
          </w:tcPr>
          <w:p w:rsidR="00EE48F4" w:rsidRPr="003C7F99" w:rsidRDefault="00EE48F4" w:rsidP="00316313">
            <w:pPr>
              <w:pStyle w:val="NormalWeb"/>
              <w:jc w:val="both"/>
              <w:rPr>
                <w:sz w:val="28"/>
                <w:szCs w:val="28"/>
              </w:rPr>
            </w:pPr>
            <w:r>
              <w:rPr>
                <w:color w:val="0070C0"/>
                <w:sz w:val="28"/>
              </w:rPr>
              <w:t xml:space="preserve">Tích hợp AI: </w:t>
            </w:r>
            <w:proofErr w:type="gramStart"/>
            <w:r>
              <w:rPr>
                <w:color w:val="0070C0"/>
                <w:sz w:val="28"/>
              </w:rPr>
              <w:t>1.D</w:t>
            </w:r>
            <w:proofErr w:type="gramEnd"/>
            <w:r>
              <w:rPr>
                <w:color w:val="0070C0"/>
                <w:sz w:val="28"/>
              </w:rPr>
              <w:t>2.1: Nhận biết được loại máy thông minh có thể làm một việc (như nhận biết, so sánh hình ảnh). Hiểu rằng AI có khả năng xử lý hình ảnh để so sánh số lượng vật thể nhanh chóng. Gợi ý thực hiện: Trải nghiệm công cụ AI: GV cho HS xem video ngắn về một ứng dụng AI tự động đếm và so sánh số lượng quả táo trên cây.</w:t>
            </w:r>
          </w:p>
          <w:p w:rsidR="00A718F0" w:rsidRDefault="003D42D0">
            <w:r>
              <w:rPr>
                <w:rFonts w:ascii="Times New Roman" w:hAnsi="Times New Roman"/>
                <w:sz w:val="28"/>
              </w:rPr>
              <w:t xml:space="preserve">Năng lực số: 4.3CB1a: Phân biệt được các cách thức đơn giản để </w:t>
            </w:r>
            <w:r>
              <w:rPr>
                <w:rFonts w:ascii="Times New Roman" w:hAnsi="Times New Roman"/>
                <w:sz w:val="28"/>
              </w:rPr>
              <w:lastRenderedPageBreak/>
              <w:t>tránh rủi ro và đe dọa đến sức khỏe thể chất và tinh thần khi sử dụng công nghệ số.</w:t>
            </w:r>
          </w:p>
        </w:tc>
        <w:tc>
          <w:tcPr>
            <w:tcW w:w="244" w:type="pct"/>
            <w:vAlign w:val="center"/>
          </w:tcPr>
          <w:p w:rsidR="00EE48F4" w:rsidRPr="003C7F99" w:rsidRDefault="00EE48F4" w:rsidP="00316313">
            <w:pPr>
              <w:pStyle w:val="NormalWeb"/>
              <w:jc w:val="both"/>
              <w:rPr>
                <w:sz w:val="28"/>
                <w:szCs w:val="28"/>
              </w:rPr>
            </w:pPr>
            <w:r w:rsidRPr="003C7F99">
              <w:rPr>
                <w:sz w:val="28"/>
                <w:szCs w:val="28"/>
              </w:rPr>
              <w:lastRenderedPageBreak/>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3: Nhiều hơn, ít hơn, bằng nhau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9</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Align w:val="center"/>
          </w:tcPr>
          <w:p w:rsidR="00EE48F4" w:rsidRPr="003C7F99" w:rsidRDefault="00EE48F4" w:rsidP="00316313">
            <w:pPr>
              <w:pStyle w:val="NormalWeb"/>
              <w:jc w:val="center"/>
              <w:rPr>
                <w:sz w:val="28"/>
                <w:szCs w:val="28"/>
              </w:rPr>
            </w:pPr>
            <w:r w:rsidRPr="003C7F99">
              <w:rPr>
                <w:sz w:val="28"/>
                <w:szCs w:val="28"/>
              </w:rPr>
              <w:t>4</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4: So sánh số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10</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p>
        </w:tc>
        <w:tc>
          <w:tcPr>
            <w:tcW w:w="667" w:type="pct"/>
            <w:vMerge w:val="restart"/>
            <w:vAlign w:val="center"/>
          </w:tcPr>
          <w:p w:rsidR="00EE48F4" w:rsidRPr="003C7F99" w:rsidRDefault="00EE48F4" w:rsidP="00316313">
            <w:pPr>
              <w:pStyle w:val="NormalWeb"/>
              <w:jc w:val="center"/>
              <w:rPr>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4: So sánh số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11</w:t>
            </w:r>
          </w:p>
        </w:tc>
        <w:tc>
          <w:tcPr>
            <w:tcW w:w="1307" w:type="pct"/>
            <w:vAlign w:val="center"/>
          </w:tcPr>
          <w:p w:rsidR="00EE48F4" w:rsidRPr="003C7F99" w:rsidRDefault="00EE48F4" w:rsidP="00316313">
            <w:pPr>
              <w:pStyle w:val="NormalWeb"/>
              <w:jc w:val="both"/>
              <w:rPr>
                <w:sz w:val="28"/>
                <w:szCs w:val="28"/>
              </w:rPr>
            </w:pPr>
            <w:r w:rsidRPr="003C7F99">
              <w:rPr>
                <w:b/>
                <w:sz w:val="28"/>
                <w:szCs w:val="28"/>
                <w:lang w:val="en-MY"/>
              </w:rPr>
              <w:t xml:space="preserve">Thay bằng Bài học STEM: </w:t>
            </w:r>
            <w:r w:rsidRPr="003C7F99">
              <w:rPr>
                <w:rFonts w:eastAsia="Times New Roman"/>
                <w:sz w:val="28"/>
                <w:szCs w:val="28"/>
              </w:rPr>
              <w:t xml:space="preserve">Dụng cụ so sánh số trong phạm vi 10 </w:t>
            </w:r>
            <w:r w:rsidRPr="003C7F99">
              <w:rPr>
                <w:sz w:val="28"/>
                <w:szCs w:val="28"/>
              </w:rPr>
              <w:t>(2 tiết)</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4: So sánh số - Tiết 3</w:t>
            </w:r>
          </w:p>
        </w:tc>
        <w:tc>
          <w:tcPr>
            <w:tcW w:w="373" w:type="pct"/>
            <w:vAlign w:val="center"/>
          </w:tcPr>
          <w:p w:rsidR="00EE48F4" w:rsidRPr="003C7F99" w:rsidRDefault="00EE48F4" w:rsidP="00316313">
            <w:pPr>
              <w:pStyle w:val="NormalWeb"/>
              <w:jc w:val="center"/>
              <w:rPr>
                <w:sz w:val="28"/>
                <w:szCs w:val="28"/>
              </w:rPr>
            </w:pPr>
            <w:r w:rsidRPr="003C7F99">
              <w:rPr>
                <w:sz w:val="28"/>
                <w:szCs w:val="28"/>
              </w:rPr>
              <w:t>12</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t>5</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4: So sánh số - Tiết 4</w:t>
            </w:r>
          </w:p>
        </w:tc>
        <w:tc>
          <w:tcPr>
            <w:tcW w:w="373" w:type="pct"/>
            <w:vAlign w:val="center"/>
          </w:tcPr>
          <w:p w:rsidR="00EE48F4" w:rsidRPr="003C7F99" w:rsidRDefault="00EE48F4" w:rsidP="00316313">
            <w:pPr>
              <w:pStyle w:val="NormalWeb"/>
              <w:jc w:val="center"/>
              <w:rPr>
                <w:sz w:val="28"/>
                <w:szCs w:val="28"/>
              </w:rPr>
            </w:pPr>
            <w:r w:rsidRPr="003C7F99">
              <w:rPr>
                <w:sz w:val="28"/>
                <w:szCs w:val="28"/>
              </w:rPr>
              <w:t>13</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5: Mấy và mấy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14</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5: Mấy và mấy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15</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t>6</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5: Mấy và mấy - Tiết 3</w:t>
            </w:r>
          </w:p>
        </w:tc>
        <w:tc>
          <w:tcPr>
            <w:tcW w:w="373" w:type="pct"/>
            <w:vAlign w:val="center"/>
          </w:tcPr>
          <w:p w:rsidR="00EE48F4" w:rsidRPr="003C7F99" w:rsidRDefault="00EE48F4" w:rsidP="00316313">
            <w:pPr>
              <w:pStyle w:val="NormalWeb"/>
              <w:jc w:val="center"/>
              <w:rPr>
                <w:sz w:val="28"/>
                <w:szCs w:val="28"/>
              </w:rPr>
            </w:pPr>
            <w:r w:rsidRPr="003C7F99">
              <w:rPr>
                <w:sz w:val="28"/>
                <w:szCs w:val="28"/>
              </w:rPr>
              <w:t>16</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6: Luyện tập chung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17</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6: Luyện tập chung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18</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t>7</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6: Luyện tập chung - Tiết 3</w:t>
            </w:r>
          </w:p>
        </w:tc>
        <w:tc>
          <w:tcPr>
            <w:tcW w:w="373" w:type="pct"/>
            <w:vAlign w:val="center"/>
          </w:tcPr>
          <w:p w:rsidR="00EE48F4" w:rsidRPr="003C7F99" w:rsidRDefault="00EE48F4" w:rsidP="00316313">
            <w:pPr>
              <w:pStyle w:val="NormalWeb"/>
              <w:jc w:val="center"/>
              <w:rPr>
                <w:sz w:val="28"/>
                <w:szCs w:val="28"/>
              </w:rPr>
            </w:pPr>
            <w:r w:rsidRPr="003C7F99">
              <w:rPr>
                <w:sz w:val="28"/>
                <w:szCs w:val="28"/>
              </w:rPr>
              <w:t>19</w:t>
            </w:r>
          </w:p>
        </w:tc>
        <w:tc>
          <w:tcPr>
            <w:tcW w:w="1307" w:type="pct"/>
            <w:vAlign w:val="center"/>
          </w:tcPr>
          <w:p w:rsidR="00EE48F4" w:rsidRPr="003C7F99" w:rsidRDefault="00EE48F4" w:rsidP="00316313">
            <w:pPr>
              <w:pStyle w:val="NormalWeb"/>
              <w:jc w:val="both"/>
              <w:rPr>
                <w:sz w:val="28"/>
                <w:szCs w:val="28"/>
              </w:rPr>
            </w:pPr>
            <w:r w:rsidRPr="003C7F99">
              <w:rPr>
                <w:b/>
                <w:sz w:val="28"/>
                <w:szCs w:val="28"/>
                <w:lang w:val="en-MY"/>
              </w:rPr>
              <w:t xml:space="preserve">Thay bằng Bài học STEM: </w:t>
            </w:r>
            <w:r w:rsidRPr="003C7F99">
              <w:rPr>
                <w:rFonts w:eastAsia="Times New Roman"/>
                <w:sz w:val="28"/>
                <w:szCs w:val="28"/>
              </w:rPr>
              <w:t xml:space="preserve">Thực hành cùng thẻ học Toán </w:t>
            </w:r>
            <w:r w:rsidRPr="003C7F99">
              <w:rPr>
                <w:sz w:val="28"/>
                <w:szCs w:val="28"/>
              </w:rPr>
              <w:t>(2 tiết)</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6: Luyện tập chung - Tiết 4</w:t>
            </w:r>
          </w:p>
        </w:tc>
        <w:tc>
          <w:tcPr>
            <w:tcW w:w="373" w:type="pct"/>
            <w:vAlign w:val="center"/>
          </w:tcPr>
          <w:p w:rsidR="00EE48F4" w:rsidRPr="003C7F99" w:rsidRDefault="00EE48F4" w:rsidP="00316313">
            <w:pPr>
              <w:pStyle w:val="NormalWeb"/>
              <w:jc w:val="center"/>
              <w:rPr>
                <w:sz w:val="28"/>
                <w:szCs w:val="28"/>
              </w:rPr>
            </w:pPr>
            <w:r w:rsidRPr="003C7F99">
              <w:rPr>
                <w:sz w:val="28"/>
                <w:szCs w:val="28"/>
              </w:rPr>
              <w:t>20</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restart"/>
            <w:vAlign w:val="center"/>
          </w:tcPr>
          <w:p w:rsidR="00EE48F4" w:rsidRPr="003C7F99" w:rsidRDefault="00EE48F4" w:rsidP="00316313">
            <w:pPr>
              <w:pStyle w:val="NormalWeb"/>
              <w:jc w:val="center"/>
              <w:rPr>
                <w:sz w:val="28"/>
                <w:szCs w:val="28"/>
              </w:rPr>
            </w:pPr>
            <w:r w:rsidRPr="003C7F99">
              <w:rPr>
                <w:sz w:val="28"/>
                <w:szCs w:val="28"/>
              </w:rPr>
              <w:t>2- Làm quen với một số hình phẳng (5 tiết)</w:t>
            </w:r>
          </w:p>
        </w:tc>
        <w:tc>
          <w:tcPr>
            <w:tcW w:w="1976" w:type="pct"/>
            <w:vAlign w:val="center"/>
          </w:tcPr>
          <w:p w:rsidR="00EE48F4" w:rsidRPr="003C7F99" w:rsidRDefault="00EE48F4" w:rsidP="00316313">
            <w:pPr>
              <w:pStyle w:val="NormalWeb"/>
              <w:rPr>
                <w:sz w:val="28"/>
                <w:szCs w:val="28"/>
              </w:rPr>
            </w:pPr>
            <w:r w:rsidRPr="003C7F99">
              <w:rPr>
                <w:sz w:val="28"/>
                <w:szCs w:val="28"/>
              </w:rPr>
              <w:t>Bài 7: Hình vuông, hình tròn, hình tam giác, hình chữ nhật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21</w:t>
            </w:r>
          </w:p>
        </w:tc>
        <w:tc>
          <w:tcPr>
            <w:tcW w:w="1307" w:type="pct"/>
            <w:vAlign w:val="center"/>
          </w:tcPr>
          <w:p w:rsidR="00EE48F4" w:rsidRPr="003C7F99" w:rsidRDefault="00EE48F4" w:rsidP="00316313">
            <w:pPr>
              <w:pStyle w:val="NormalWeb"/>
              <w:jc w:val="both"/>
              <w:rPr>
                <w:sz w:val="28"/>
                <w:szCs w:val="28"/>
              </w:rPr>
            </w:pPr>
            <w:r w:rsidRPr="003C7F99">
              <w:rPr>
                <w:color w:val="FF0000"/>
                <w:sz w:val="28"/>
                <w:szCs w:val="28"/>
              </w:rPr>
              <w:t> </w:t>
            </w:r>
            <w:r w:rsidR="001C2A81" w:rsidRPr="003C7F99">
              <w:rPr>
                <w:color w:val="FF0000"/>
                <w:sz w:val="28"/>
                <w:szCs w:val="28"/>
              </w:rPr>
              <w:t>CDS: Tìm kiếm được dữ liệu, thông tin và nội dung hướng dẫn cách làm sản phẩm trang trí lớp học bằng các hình hình học trên internet.</w:t>
            </w:r>
          </w:p>
          <w:p w:rsidR="00325A22" w:rsidRDefault="00D424AB">
            <w:r>
              <w:rPr>
                <w:color w:val="0070C0"/>
                <w:sz w:val="28"/>
              </w:rPr>
              <w:t xml:space="preserve">Tích hợp AI: 1.C1.3: Hiểu được AI có khả năng xử lý hình ảnh nhận được để nhận diện các đồ vật. </w:t>
            </w:r>
            <w:r>
              <w:rPr>
                <w:color w:val="0070C0"/>
                <w:sz w:val="28"/>
              </w:rPr>
              <w:lastRenderedPageBreak/>
              <w:t>Biết cách AI (thông qua camera - "mắt" của máy) nhận diện các hình dạng hình học trong thực tế. Gợi ý thực hiện: Hoạt động "Mắt thần": GV cho HS dùng máy tính bảng có ứng dụng nhận diện hình dạng để quét các đồ dùng trong lớp có dạng hình vuông, tròn.</w:t>
            </w:r>
          </w:p>
        </w:tc>
        <w:tc>
          <w:tcPr>
            <w:tcW w:w="244" w:type="pct"/>
            <w:vAlign w:val="center"/>
          </w:tcPr>
          <w:p w:rsidR="00EE48F4" w:rsidRPr="003C7F99" w:rsidRDefault="00EE48F4" w:rsidP="00316313">
            <w:pPr>
              <w:pStyle w:val="NormalWeb"/>
              <w:jc w:val="both"/>
              <w:rPr>
                <w:sz w:val="28"/>
                <w:szCs w:val="28"/>
              </w:rPr>
            </w:pPr>
            <w:r w:rsidRPr="003C7F99">
              <w:rPr>
                <w:sz w:val="28"/>
                <w:szCs w:val="28"/>
              </w:rPr>
              <w:lastRenderedPageBreak/>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lastRenderedPageBreak/>
              <w:t>8</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7: Hình vuông, hình tròn, hình tam giác, hình chữ nhật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22</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8: Thực hành lắp ghép, xếp hình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23</w:t>
            </w:r>
          </w:p>
        </w:tc>
        <w:tc>
          <w:tcPr>
            <w:tcW w:w="1307" w:type="pct"/>
            <w:vAlign w:val="center"/>
          </w:tcPr>
          <w:p w:rsidR="00EE48F4" w:rsidRPr="003C7F99" w:rsidRDefault="00EE48F4" w:rsidP="00316313">
            <w:pPr>
              <w:pStyle w:val="NormalWeb"/>
              <w:jc w:val="both"/>
              <w:rPr>
                <w:sz w:val="28"/>
                <w:szCs w:val="28"/>
              </w:rPr>
            </w:pPr>
            <w:r w:rsidRPr="003C7F99">
              <w:rPr>
                <w:b/>
                <w:sz w:val="28"/>
                <w:szCs w:val="28"/>
                <w:lang w:val="en-MY"/>
              </w:rPr>
              <w:t xml:space="preserve">Thay bằng Bài học STEM: </w:t>
            </w:r>
            <w:r w:rsidRPr="003C7F99">
              <w:rPr>
                <w:rFonts w:eastAsia="Times New Roman"/>
                <w:sz w:val="28"/>
                <w:szCs w:val="28"/>
              </w:rPr>
              <w:t xml:space="preserve">Thực hành trang trí lớp học bằng các hình hình học </w:t>
            </w:r>
            <w:r w:rsidRPr="003C7F99">
              <w:rPr>
                <w:sz w:val="28"/>
                <w:szCs w:val="28"/>
              </w:rPr>
              <w:t>(2 tiết)</w:t>
            </w:r>
          </w:p>
          <w:p w:rsidR="00325A22" w:rsidRDefault="00D424AB">
            <w:r>
              <w:rPr>
                <w:color w:val="0070C0"/>
                <w:sz w:val="28"/>
              </w:rPr>
              <w:t>Tích hợp AI: 1.C1.2: Hiểu được AI có bộ phận camera là "mắt" để xử lý hình ảnh. Hiểu rằng để robot lắp ghép hình đúng, con người cần lập trình cho "mắt" của nó nhìn rõ các mảnh ghép. Gợi ý thực hiện: Thảo luận: GV cho HS xem clip robot xếp hình khối và thảo luận xem robot cần bộ phận nào để "nhìn" thấy các mảnh ghép.</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8: Thực hành lắp ghép, xếp hình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24</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Align w:val="center"/>
          </w:tcPr>
          <w:p w:rsidR="00EE48F4" w:rsidRPr="003C7F99" w:rsidRDefault="00EE48F4" w:rsidP="00316313">
            <w:pPr>
              <w:pStyle w:val="NormalWeb"/>
              <w:jc w:val="center"/>
              <w:rPr>
                <w:sz w:val="28"/>
                <w:szCs w:val="28"/>
              </w:rPr>
            </w:pPr>
            <w:r w:rsidRPr="003C7F99">
              <w:rPr>
                <w:sz w:val="28"/>
                <w:szCs w:val="28"/>
              </w:rPr>
              <w:t>9</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9:Luyện tập chung</w:t>
            </w:r>
          </w:p>
        </w:tc>
        <w:tc>
          <w:tcPr>
            <w:tcW w:w="373" w:type="pct"/>
            <w:vAlign w:val="center"/>
          </w:tcPr>
          <w:p w:rsidR="00EE48F4" w:rsidRPr="003C7F99" w:rsidRDefault="00EE48F4" w:rsidP="00316313">
            <w:pPr>
              <w:pStyle w:val="NormalWeb"/>
              <w:jc w:val="center"/>
              <w:rPr>
                <w:sz w:val="28"/>
                <w:szCs w:val="28"/>
              </w:rPr>
            </w:pPr>
            <w:r w:rsidRPr="003C7F99">
              <w:rPr>
                <w:sz w:val="28"/>
                <w:szCs w:val="28"/>
              </w:rPr>
              <w:t>25</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Align w:val="center"/>
          </w:tcPr>
          <w:p w:rsidR="00EE48F4" w:rsidRPr="003C7F99" w:rsidRDefault="00EE48F4" w:rsidP="00316313">
            <w:pPr>
              <w:pStyle w:val="NormalWeb"/>
              <w:jc w:val="center"/>
              <w:rPr>
                <w:sz w:val="28"/>
                <w:szCs w:val="28"/>
              </w:rPr>
            </w:pPr>
          </w:p>
        </w:tc>
        <w:tc>
          <w:tcPr>
            <w:tcW w:w="667" w:type="pct"/>
            <w:vMerge w:val="restart"/>
            <w:vAlign w:val="center"/>
          </w:tcPr>
          <w:p w:rsidR="00EE48F4" w:rsidRPr="003C7F99" w:rsidRDefault="00EE48F4" w:rsidP="00316313">
            <w:pPr>
              <w:pStyle w:val="NormalWeb"/>
              <w:jc w:val="center"/>
              <w:rPr>
                <w:sz w:val="28"/>
                <w:szCs w:val="28"/>
              </w:rPr>
            </w:pPr>
            <w:r w:rsidRPr="003C7F99">
              <w:rPr>
                <w:sz w:val="28"/>
                <w:szCs w:val="28"/>
              </w:rPr>
              <w:t>3- Phép cộng, phép trừ trong phạm vi 10 (18 tiết)</w:t>
            </w:r>
          </w:p>
        </w:tc>
        <w:tc>
          <w:tcPr>
            <w:tcW w:w="1976" w:type="pct"/>
            <w:vAlign w:val="center"/>
          </w:tcPr>
          <w:p w:rsidR="00EE48F4" w:rsidRPr="003C7F99" w:rsidRDefault="00EE48F4" w:rsidP="00316313">
            <w:pPr>
              <w:pStyle w:val="NormalWeb"/>
              <w:rPr>
                <w:sz w:val="28"/>
                <w:szCs w:val="28"/>
              </w:rPr>
            </w:pPr>
            <w:r w:rsidRPr="003C7F99">
              <w:rPr>
                <w:sz w:val="28"/>
                <w:szCs w:val="28"/>
              </w:rPr>
              <w:t>Bài 10: Phép cộng trong phạm vi 10 -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26</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Align w:val="center"/>
          </w:tcPr>
          <w:p w:rsidR="00EE48F4" w:rsidRPr="003C7F99" w:rsidRDefault="00EE48F4" w:rsidP="00316313">
            <w:pPr>
              <w:pStyle w:val="NormalWeb"/>
              <w:jc w:val="center"/>
              <w:rPr>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10: Phép cộng trong phạm vi 10 -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27</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lastRenderedPageBreak/>
              <w:t>10</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10: Phép cộng trong phạm vi 10 - Tiết 3</w:t>
            </w:r>
          </w:p>
        </w:tc>
        <w:tc>
          <w:tcPr>
            <w:tcW w:w="373" w:type="pct"/>
            <w:vAlign w:val="center"/>
          </w:tcPr>
          <w:p w:rsidR="00EE48F4" w:rsidRPr="003C7F99" w:rsidRDefault="00EE48F4" w:rsidP="00316313">
            <w:pPr>
              <w:pStyle w:val="NormalWeb"/>
              <w:jc w:val="center"/>
              <w:rPr>
                <w:sz w:val="28"/>
                <w:szCs w:val="28"/>
              </w:rPr>
            </w:pPr>
            <w:r w:rsidRPr="003C7F99">
              <w:rPr>
                <w:sz w:val="28"/>
                <w:szCs w:val="28"/>
              </w:rPr>
              <w:t>28</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10: Phép cộng trong phạm vi 10 - Tiết 4</w:t>
            </w:r>
          </w:p>
        </w:tc>
        <w:tc>
          <w:tcPr>
            <w:tcW w:w="373" w:type="pct"/>
            <w:vAlign w:val="center"/>
          </w:tcPr>
          <w:p w:rsidR="00EE48F4" w:rsidRPr="003C7F99" w:rsidRDefault="00EE48F4" w:rsidP="00316313">
            <w:pPr>
              <w:pStyle w:val="NormalWeb"/>
              <w:jc w:val="center"/>
              <w:rPr>
                <w:sz w:val="28"/>
                <w:szCs w:val="28"/>
              </w:rPr>
            </w:pPr>
            <w:r w:rsidRPr="003C7F99">
              <w:rPr>
                <w:sz w:val="28"/>
                <w:szCs w:val="28"/>
              </w:rPr>
              <w:t>29</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10: Phép cộng trong phạm vi 10 - Tiết 5</w:t>
            </w:r>
          </w:p>
        </w:tc>
        <w:tc>
          <w:tcPr>
            <w:tcW w:w="373" w:type="pct"/>
            <w:vAlign w:val="center"/>
          </w:tcPr>
          <w:p w:rsidR="00EE48F4" w:rsidRPr="003C7F99" w:rsidRDefault="00EE48F4" w:rsidP="00316313">
            <w:pPr>
              <w:pStyle w:val="NormalWeb"/>
              <w:jc w:val="center"/>
              <w:rPr>
                <w:sz w:val="28"/>
                <w:szCs w:val="28"/>
              </w:rPr>
            </w:pPr>
            <w:r w:rsidRPr="003C7F99">
              <w:rPr>
                <w:sz w:val="28"/>
                <w:szCs w:val="28"/>
              </w:rPr>
              <w:t>30</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t>11</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10: Phép cộng trong phạm vi 10 - Tiết 6</w:t>
            </w:r>
          </w:p>
        </w:tc>
        <w:tc>
          <w:tcPr>
            <w:tcW w:w="373" w:type="pct"/>
            <w:vAlign w:val="center"/>
          </w:tcPr>
          <w:p w:rsidR="00EE48F4" w:rsidRPr="003C7F99" w:rsidRDefault="00EE48F4" w:rsidP="00316313">
            <w:pPr>
              <w:pStyle w:val="NormalWeb"/>
              <w:jc w:val="center"/>
              <w:rPr>
                <w:sz w:val="28"/>
                <w:szCs w:val="28"/>
              </w:rPr>
            </w:pPr>
            <w:r w:rsidRPr="003C7F99">
              <w:rPr>
                <w:sz w:val="28"/>
                <w:szCs w:val="28"/>
              </w:rPr>
              <w:t>31</w:t>
            </w:r>
          </w:p>
        </w:tc>
        <w:tc>
          <w:tcPr>
            <w:tcW w:w="1307" w:type="pct"/>
            <w:vAlign w:val="center"/>
          </w:tcPr>
          <w:p w:rsidR="00EE48F4" w:rsidRPr="003C7F99" w:rsidRDefault="00EE48F4" w:rsidP="00316313">
            <w:pPr>
              <w:pStyle w:val="NormalWeb"/>
              <w:jc w:val="both"/>
              <w:rPr>
                <w:sz w:val="28"/>
                <w:szCs w:val="28"/>
              </w:rPr>
            </w:pPr>
            <w:r w:rsidRPr="003C7F99">
              <w:rPr>
                <w:color w:val="FF0000"/>
                <w:sz w:val="28"/>
                <w:szCs w:val="28"/>
              </w:rPr>
              <w:t> </w:t>
            </w:r>
            <w:r w:rsidR="001C2A81" w:rsidRPr="003C7F99">
              <w:rPr>
                <w:color w:val="FF0000"/>
                <w:sz w:val="28"/>
                <w:szCs w:val="28"/>
              </w:rPr>
              <w:t>CDS: Sử dụng được một số chức năng và tính năng cơ bản của điện thoại thông minh để chụp ảnh bài làm và gửi bài của mình vào Zalo cho cô giáo kiểm soát</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11: Phép trừ trong phạm vi 10 -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32</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11: Phép trừ trong phạm vi 10 -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33</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Align w:val="center"/>
          </w:tcPr>
          <w:p w:rsidR="00EE48F4" w:rsidRPr="003C7F99" w:rsidRDefault="00EE48F4" w:rsidP="00316313">
            <w:pPr>
              <w:pStyle w:val="NormalWeb"/>
              <w:jc w:val="center"/>
              <w:rPr>
                <w:sz w:val="28"/>
                <w:szCs w:val="28"/>
              </w:rPr>
            </w:pPr>
            <w:r w:rsidRPr="003C7F99">
              <w:rPr>
                <w:sz w:val="28"/>
                <w:szCs w:val="28"/>
              </w:rPr>
              <w:t>12</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11: Phép trừ trong phạm vi 10 - Tiết 3</w:t>
            </w:r>
          </w:p>
        </w:tc>
        <w:tc>
          <w:tcPr>
            <w:tcW w:w="373" w:type="pct"/>
            <w:vAlign w:val="center"/>
          </w:tcPr>
          <w:p w:rsidR="00EE48F4" w:rsidRPr="003C7F99" w:rsidRDefault="00EE48F4" w:rsidP="00316313">
            <w:pPr>
              <w:pStyle w:val="NormalWeb"/>
              <w:jc w:val="center"/>
              <w:rPr>
                <w:sz w:val="28"/>
                <w:szCs w:val="28"/>
              </w:rPr>
            </w:pPr>
            <w:r w:rsidRPr="003C7F99">
              <w:rPr>
                <w:sz w:val="28"/>
                <w:szCs w:val="28"/>
              </w:rPr>
              <w:t>34</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p w:rsidR="00A718F0" w:rsidRDefault="003D42D0">
            <w:r>
              <w:rPr>
                <w:rFonts w:ascii="Times New Roman" w:hAnsi="Times New Roman"/>
                <w:sz w:val="28"/>
              </w:rPr>
              <w:t>Năng lực số 2.1.CB1a: Lựa chọn được các phương tiện giao tiếp đơn giản thích hợp cho một bối cảnh cụ thể.</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11: Phép trừ trong phạm vi 10 - Tiết 4</w:t>
            </w:r>
          </w:p>
        </w:tc>
        <w:tc>
          <w:tcPr>
            <w:tcW w:w="373" w:type="pct"/>
            <w:vAlign w:val="center"/>
          </w:tcPr>
          <w:p w:rsidR="00EE48F4" w:rsidRPr="003C7F99" w:rsidRDefault="00EE48F4" w:rsidP="00316313">
            <w:pPr>
              <w:pStyle w:val="NormalWeb"/>
              <w:jc w:val="center"/>
              <w:rPr>
                <w:sz w:val="28"/>
                <w:szCs w:val="28"/>
              </w:rPr>
            </w:pPr>
            <w:r w:rsidRPr="003C7F99">
              <w:rPr>
                <w:sz w:val="28"/>
                <w:szCs w:val="28"/>
              </w:rPr>
              <w:t>35</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11: Phép trừ trong phạm vi 10 - Tiết 5</w:t>
            </w:r>
          </w:p>
        </w:tc>
        <w:tc>
          <w:tcPr>
            <w:tcW w:w="373" w:type="pct"/>
            <w:vAlign w:val="center"/>
          </w:tcPr>
          <w:p w:rsidR="00EE48F4" w:rsidRPr="003C7F99" w:rsidRDefault="00EE48F4" w:rsidP="00316313">
            <w:pPr>
              <w:pStyle w:val="NormalWeb"/>
              <w:jc w:val="center"/>
              <w:rPr>
                <w:sz w:val="28"/>
                <w:szCs w:val="28"/>
              </w:rPr>
            </w:pPr>
            <w:r w:rsidRPr="003C7F99">
              <w:rPr>
                <w:sz w:val="28"/>
                <w:szCs w:val="28"/>
              </w:rPr>
              <w:t>36</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Align w:val="center"/>
          </w:tcPr>
          <w:p w:rsidR="00EE48F4" w:rsidRPr="003C7F99" w:rsidRDefault="00EE48F4" w:rsidP="00316313">
            <w:pPr>
              <w:pStyle w:val="NormalWeb"/>
              <w:jc w:val="center"/>
              <w:rPr>
                <w:sz w:val="28"/>
                <w:szCs w:val="28"/>
              </w:rPr>
            </w:pPr>
            <w:r w:rsidRPr="003C7F99">
              <w:rPr>
                <w:sz w:val="28"/>
                <w:szCs w:val="28"/>
              </w:rPr>
              <w:t>13</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11: Phép trừ trong phạm vi 10 - Tiết 6</w:t>
            </w:r>
          </w:p>
        </w:tc>
        <w:tc>
          <w:tcPr>
            <w:tcW w:w="373" w:type="pct"/>
            <w:vAlign w:val="center"/>
          </w:tcPr>
          <w:p w:rsidR="00EE48F4" w:rsidRPr="003C7F99" w:rsidRDefault="00EE48F4" w:rsidP="00316313">
            <w:pPr>
              <w:pStyle w:val="NormalWeb"/>
              <w:jc w:val="center"/>
              <w:rPr>
                <w:sz w:val="28"/>
                <w:szCs w:val="28"/>
              </w:rPr>
            </w:pPr>
            <w:r w:rsidRPr="003C7F99">
              <w:rPr>
                <w:sz w:val="28"/>
                <w:szCs w:val="28"/>
              </w:rPr>
              <w:t>37</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12: Bảng cộng, bảng trừ trong phạm vi 10 -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38</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12: Bảng cộng, bảng trừ trong phạm vi 10 -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39</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t>14</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12: Bảng cộng, bảng trừ trong phạm vi 10 - Tiết 3</w:t>
            </w:r>
          </w:p>
        </w:tc>
        <w:tc>
          <w:tcPr>
            <w:tcW w:w="373" w:type="pct"/>
            <w:vAlign w:val="center"/>
          </w:tcPr>
          <w:p w:rsidR="00EE48F4" w:rsidRPr="003C7F99" w:rsidRDefault="00EE48F4" w:rsidP="00316313">
            <w:pPr>
              <w:pStyle w:val="NormalWeb"/>
              <w:jc w:val="center"/>
              <w:rPr>
                <w:sz w:val="28"/>
                <w:szCs w:val="28"/>
              </w:rPr>
            </w:pPr>
            <w:r w:rsidRPr="003C7F99">
              <w:rPr>
                <w:sz w:val="28"/>
                <w:szCs w:val="28"/>
              </w:rPr>
              <w:t>40</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13: Luyện tập chung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41</w:t>
            </w:r>
          </w:p>
        </w:tc>
        <w:tc>
          <w:tcPr>
            <w:tcW w:w="1307" w:type="pct"/>
            <w:vAlign w:val="center"/>
          </w:tcPr>
          <w:p w:rsidR="00EE48F4" w:rsidRPr="003C7F99" w:rsidRDefault="00EE48F4" w:rsidP="00316313">
            <w:pPr>
              <w:pStyle w:val="NormalWeb"/>
              <w:jc w:val="both"/>
              <w:rPr>
                <w:sz w:val="28"/>
                <w:szCs w:val="28"/>
              </w:rPr>
            </w:pPr>
            <w:r w:rsidRPr="003C7F99">
              <w:rPr>
                <w:b/>
                <w:sz w:val="28"/>
                <w:szCs w:val="28"/>
                <w:lang w:val="en-MY"/>
              </w:rPr>
              <w:t xml:space="preserve">Thay bằng Bài học STEM: </w:t>
            </w:r>
            <w:r w:rsidRPr="003C7F99">
              <w:rPr>
                <w:rFonts w:eastAsia="Times New Roman"/>
                <w:sz w:val="28"/>
                <w:szCs w:val="28"/>
              </w:rPr>
              <w:t xml:space="preserve">Dụng cụ tính cộng, tính trừ </w:t>
            </w:r>
            <w:r w:rsidRPr="003C7F99">
              <w:rPr>
                <w:sz w:val="28"/>
                <w:szCs w:val="28"/>
              </w:rPr>
              <w:t>(2 tiết)</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13: Luyện tập chung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42</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t>15</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13: Luyện tập chung - Tiết 3</w:t>
            </w:r>
          </w:p>
        </w:tc>
        <w:tc>
          <w:tcPr>
            <w:tcW w:w="373" w:type="pct"/>
            <w:vAlign w:val="center"/>
          </w:tcPr>
          <w:p w:rsidR="00EE48F4" w:rsidRPr="003C7F99" w:rsidRDefault="00EE48F4" w:rsidP="00316313">
            <w:pPr>
              <w:pStyle w:val="NormalWeb"/>
              <w:jc w:val="center"/>
              <w:rPr>
                <w:sz w:val="28"/>
                <w:szCs w:val="28"/>
              </w:rPr>
            </w:pPr>
            <w:r w:rsidRPr="003C7F99">
              <w:rPr>
                <w:sz w:val="28"/>
                <w:szCs w:val="28"/>
              </w:rPr>
              <w:t>43</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r w:rsidRPr="003C7F99">
              <w:rPr>
                <w:b/>
                <w:sz w:val="28"/>
                <w:szCs w:val="28"/>
                <w:lang w:val="en-MY"/>
              </w:rPr>
              <w:t xml:space="preserve">Thay bằng Bài học STEM: </w:t>
            </w:r>
            <w:r w:rsidRPr="003C7F99">
              <w:rPr>
                <w:rFonts w:eastAsia="Times New Roman"/>
                <w:sz w:val="28"/>
                <w:szCs w:val="28"/>
              </w:rPr>
              <w:t xml:space="preserve">Thực hành tính nhẩm </w:t>
            </w:r>
            <w:r w:rsidRPr="003C7F99">
              <w:rPr>
                <w:sz w:val="28"/>
                <w:szCs w:val="28"/>
              </w:rPr>
              <w:t>(2 tiết)</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restart"/>
            <w:vAlign w:val="center"/>
          </w:tcPr>
          <w:p w:rsidR="00EE48F4" w:rsidRPr="003C7F99" w:rsidRDefault="00EE48F4" w:rsidP="00316313">
            <w:pPr>
              <w:pStyle w:val="NormalWeb"/>
              <w:jc w:val="center"/>
              <w:rPr>
                <w:sz w:val="28"/>
                <w:szCs w:val="28"/>
              </w:rPr>
            </w:pPr>
            <w:r w:rsidRPr="003C7F99">
              <w:rPr>
                <w:sz w:val="28"/>
                <w:szCs w:val="28"/>
              </w:rPr>
              <w:t>4- Làm quen với một số hình khối (5 tiết)</w:t>
            </w:r>
          </w:p>
        </w:tc>
        <w:tc>
          <w:tcPr>
            <w:tcW w:w="1976" w:type="pct"/>
            <w:vAlign w:val="center"/>
          </w:tcPr>
          <w:p w:rsidR="00EE48F4" w:rsidRPr="003C7F99" w:rsidRDefault="00EE48F4" w:rsidP="00316313">
            <w:pPr>
              <w:pStyle w:val="NormalWeb"/>
              <w:rPr>
                <w:sz w:val="28"/>
                <w:szCs w:val="28"/>
              </w:rPr>
            </w:pPr>
            <w:r w:rsidRPr="003C7F99">
              <w:rPr>
                <w:sz w:val="28"/>
                <w:szCs w:val="28"/>
              </w:rPr>
              <w:t>Bài 14: Khối lập phương, khối hộp chữ nhật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44</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14: Khối lập phương, khối hộp chữ nhật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45</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t>16</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15: Vị trí, định hướng trong không gian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46</w:t>
            </w:r>
          </w:p>
        </w:tc>
        <w:tc>
          <w:tcPr>
            <w:tcW w:w="1307" w:type="pct"/>
            <w:vAlign w:val="center"/>
          </w:tcPr>
          <w:p w:rsidR="00EE48F4" w:rsidRPr="003C7F99" w:rsidRDefault="00EE48F4" w:rsidP="00316313">
            <w:pPr>
              <w:pStyle w:val="NormalWeb"/>
              <w:jc w:val="both"/>
              <w:rPr>
                <w:sz w:val="28"/>
                <w:szCs w:val="28"/>
              </w:rPr>
            </w:pPr>
            <w:r>
              <w:rPr>
                <w:color w:val="0070C0"/>
                <w:sz w:val="28"/>
              </w:rPr>
              <w:t>Tích hợp AI: 1.C1.2: Hiểu được AI có khả năng hiểu các mệnh lệnh đơn giản của con người. Biết rằng robot cần những mệnh lệnh vị trí chính xác (trái, phải, trước, sau) để di chuyển đến đúng mục tiêu. Gợi ý thực hiện: Trò chơi "Lập trình viên nhí": Một HS đóng vai Robot, HS khác đưa ra lệnh di chuyển (ví dụ: "Tiến 2 bước, rẽ trái") để robot đi đến vị trí hộp bút.</w:t>
            </w:r>
          </w:p>
          <w:p w:rsidR="00A718F0" w:rsidRDefault="003D42D0">
            <w:r>
              <w:rPr>
                <w:rFonts w:ascii="Times New Roman" w:hAnsi="Times New Roman"/>
                <w:sz w:val="28"/>
              </w:rPr>
              <w:t>Năng lực số 5.</w:t>
            </w:r>
            <w:proofErr w:type="gramStart"/>
            <w:r>
              <w:rPr>
                <w:rFonts w:ascii="Times New Roman" w:hAnsi="Times New Roman"/>
                <w:sz w:val="28"/>
              </w:rPr>
              <w:t>1.CB</w:t>
            </w:r>
            <w:proofErr w:type="gramEnd"/>
            <w:r>
              <w:rPr>
                <w:rFonts w:ascii="Times New Roman" w:hAnsi="Times New Roman"/>
                <w:sz w:val="28"/>
              </w:rPr>
              <w:t>1a: Xác định được các vấn đề kỹ thuật đơn giản khi vận hành thiết bị và sử dụng môi trường số vào giải quyết nhiệm vụ đơn giản bằng công cụ số.</w:t>
            </w:r>
          </w:p>
          <w:p w:rsidR="00A718F0" w:rsidRDefault="003D42D0">
            <w:r>
              <w:rPr>
                <w:rFonts w:ascii="Times New Roman" w:hAnsi="Times New Roman"/>
                <w:sz w:val="28"/>
              </w:rPr>
              <w:t>Giáo dục Công dân số: Bài 3: Tư duy lập trình.</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15: Vị trí, định hướng trong không gian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47</w:t>
            </w:r>
          </w:p>
        </w:tc>
        <w:tc>
          <w:tcPr>
            <w:tcW w:w="1307" w:type="pct"/>
            <w:vAlign w:val="center"/>
          </w:tcPr>
          <w:p w:rsidR="00EE48F4" w:rsidRPr="003C7F99" w:rsidRDefault="00EE48F4" w:rsidP="00316313">
            <w:pPr>
              <w:pStyle w:val="NormalWeb"/>
              <w:jc w:val="both"/>
              <w:rPr>
                <w:sz w:val="28"/>
                <w:szCs w:val="28"/>
              </w:rPr>
            </w:pPr>
            <w:r w:rsidRPr="003C7F99">
              <w:rPr>
                <w:color w:val="FF0000"/>
                <w:sz w:val="28"/>
                <w:szCs w:val="28"/>
              </w:rPr>
              <w:t> </w:t>
            </w:r>
            <w:r w:rsidR="00D21B93" w:rsidRPr="003C7F99">
              <w:rPr>
                <w:color w:val="FF0000"/>
                <w:sz w:val="28"/>
                <w:szCs w:val="28"/>
              </w:rPr>
              <w:t xml:space="preserve">Tích hợp GD công dân số: </w:t>
            </w:r>
            <w:r w:rsidR="00D21B93" w:rsidRPr="003C7F99">
              <w:rPr>
                <w:rFonts w:eastAsia="Times New Roman"/>
                <w:color w:val="FF0000"/>
                <w:sz w:val="28"/>
                <w:szCs w:val="28"/>
              </w:rPr>
              <w:t>Hiểu được đặc điểm của ngôn ngữ lập trình như:</w:t>
            </w:r>
            <w:r w:rsidR="00D21B93" w:rsidRPr="003C7F99">
              <w:rPr>
                <w:rFonts w:eastAsia="Times New Roman"/>
                <w:i/>
                <w:color w:val="FF0000"/>
                <w:sz w:val="28"/>
                <w:szCs w:val="28"/>
              </w:rPr>
              <w:t>Lệnh điều khiển rõ ràng, Xét điều kiện rẽ nhánh</w:t>
            </w:r>
            <w:r w:rsidR="00D21B93" w:rsidRPr="003C7F99">
              <w:rPr>
                <w:rFonts w:eastAsia="Times New Roman"/>
                <w:color w:val="FF0000"/>
                <w:sz w:val="28"/>
                <w:szCs w:val="28"/>
              </w:rPr>
              <w:t xml:space="preserve"> thông qua các</w:t>
            </w:r>
            <w:r w:rsidR="009D3B5F" w:rsidRPr="003C7F99">
              <w:rPr>
                <w:rFonts w:eastAsia="Times New Roman"/>
                <w:color w:val="FF0000"/>
                <w:sz w:val="28"/>
                <w:szCs w:val="28"/>
              </w:rPr>
              <w:t xml:space="preserve"> </w:t>
            </w:r>
            <w:r w:rsidR="00D21B93" w:rsidRPr="003C7F99">
              <w:rPr>
                <w:rFonts w:eastAsia="Times New Roman"/>
                <w:color w:val="FF0000"/>
                <w:sz w:val="28"/>
                <w:szCs w:val="28"/>
              </w:rPr>
              <w:t>Nhận biết được vị trí, định hướng trong không gian: trên - dưới, phải - trái, trước - sau, ở giữa.</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16: Luyện tập chung</w:t>
            </w:r>
          </w:p>
        </w:tc>
        <w:tc>
          <w:tcPr>
            <w:tcW w:w="373" w:type="pct"/>
            <w:vAlign w:val="center"/>
          </w:tcPr>
          <w:p w:rsidR="00EE48F4" w:rsidRPr="003C7F99" w:rsidRDefault="00EE48F4" w:rsidP="00316313">
            <w:pPr>
              <w:pStyle w:val="NormalWeb"/>
              <w:jc w:val="center"/>
              <w:rPr>
                <w:sz w:val="28"/>
                <w:szCs w:val="28"/>
              </w:rPr>
            </w:pPr>
            <w:r w:rsidRPr="003C7F99">
              <w:rPr>
                <w:sz w:val="28"/>
                <w:szCs w:val="28"/>
              </w:rPr>
              <w:t>48</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t>17</w:t>
            </w:r>
          </w:p>
        </w:tc>
        <w:tc>
          <w:tcPr>
            <w:tcW w:w="667" w:type="pct"/>
            <w:vMerge w:val="restart"/>
            <w:vAlign w:val="center"/>
          </w:tcPr>
          <w:p w:rsidR="00EE48F4" w:rsidRPr="003C7F99" w:rsidRDefault="00EE48F4" w:rsidP="00316313">
            <w:pPr>
              <w:pStyle w:val="NormalWeb"/>
              <w:jc w:val="center"/>
              <w:rPr>
                <w:sz w:val="28"/>
                <w:szCs w:val="28"/>
              </w:rPr>
            </w:pPr>
            <w:r w:rsidRPr="003C7F99">
              <w:rPr>
                <w:sz w:val="28"/>
                <w:szCs w:val="28"/>
              </w:rPr>
              <w:t>5 -Ôn tập Học kì I (6 tiết)</w:t>
            </w:r>
          </w:p>
        </w:tc>
        <w:tc>
          <w:tcPr>
            <w:tcW w:w="1976" w:type="pct"/>
            <w:vAlign w:val="center"/>
          </w:tcPr>
          <w:p w:rsidR="00EE48F4" w:rsidRPr="003C7F99" w:rsidRDefault="00EE48F4" w:rsidP="00316313">
            <w:pPr>
              <w:pStyle w:val="NormalWeb"/>
              <w:rPr>
                <w:sz w:val="28"/>
                <w:szCs w:val="28"/>
              </w:rPr>
            </w:pPr>
            <w:r w:rsidRPr="003C7F99">
              <w:rPr>
                <w:sz w:val="28"/>
                <w:szCs w:val="28"/>
              </w:rPr>
              <w:t>Bài 17: Ôn tập các số trong phạm vi 10 -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49</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17: Ôn tập các số trong phạm vi 10 -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50</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18: Ôn tập phép cộng, phép trừ trong phạm vi 10 -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51</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t>18</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18: Ôn tập phép cộng, phép trừ trong phạm vi 10 -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52</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19: Ôn tập hình học</w:t>
            </w:r>
          </w:p>
        </w:tc>
        <w:tc>
          <w:tcPr>
            <w:tcW w:w="373" w:type="pct"/>
            <w:vAlign w:val="center"/>
          </w:tcPr>
          <w:p w:rsidR="00EE48F4" w:rsidRPr="003C7F99" w:rsidRDefault="00EE48F4" w:rsidP="00316313">
            <w:pPr>
              <w:pStyle w:val="NormalWeb"/>
              <w:jc w:val="center"/>
              <w:rPr>
                <w:sz w:val="28"/>
                <w:szCs w:val="28"/>
              </w:rPr>
            </w:pPr>
            <w:r w:rsidRPr="003C7F99">
              <w:rPr>
                <w:sz w:val="28"/>
                <w:szCs w:val="28"/>
              </w:rPr>
              <w:t>53</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20: Ôn tập chung</w:t>
            </w:r>
          </w:p>
        </w:tc>
        <w:tc>
          <w:tcPr>
            <w:tcW w:w="373" w:type="pct"/>
            <w:vAlign w:val="center"/>
          </w:tcPr>
          <w:p w:rsidR="00EE48F4" w:rsidRPr="003C7F99" w:rsidRDefault="00EE48F4" w:rsidP="00316313">
            <w:pPr>
              <w:pStyle w:val="NormalWeb"/>
              <w:jc w:val="center"/>
              <w:rPr>
                <w:sz w:val="28"/>
                <w:szCs w:val="28"/>
              </w:rPr>
            </w:pPr>
            <w:r w:rsidRPr="003C7F99">
              <w:rPr>
                <w:sz w:val="28"/>
                <w:szCs w:val="28"/>
              </w:rPr>
              <w:t>54</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Align w:val="center"/>
          </w:tcPr>
          <w:p w:rsidR="00EE48F4" w:rsidRPr="003C7F99" w:rsidRDefault="00EE48F4" w:rsidP="00316313">
            <w:pPr>
              <w:pStyle w:val="NormalWeb"/>
              <w:jc w:val="center"/>
              <w:rPr>
                <w:sz w:val="28"/>
                <w:szCs w:val="28"/>
              </w:rPr>
            </w:pPr>
          </w:p>
        </w:tc>
        <w:tc>
          <w:tcPr>
            <w:tcW w:w="667" w:type="pct"/>
            <w:vAlign w:val="center"/>
          </w:tcPr>
          <w:p w:rsidR="00EE48F4" w:rsidRPr="003C7F99" w:rsidRDefault="00EE48F4" w:rsidP="00316313">
            <w:pPr>
              <w:pStyle w:val="NormalWeb"/>
              <w:jc w:val="center"/>
              <w:rPr>
                <w:sz w:val="28"/>
                <w:szCs w:val="28"/>
              </w:rPr>
            </w:pPr>
          </w:p>
        </w:tc>
        <w:tc>
          <w:tcPr>
            <w:tcW w:w="1976" w:type="pct"/>
            <w:vAlign w:val="center"/>
          </w:tcPr>
          <w:p w:rsidR="00EE48F4" w:rsidRPr="003C7F99" w:rsidRDefault="00EE48F4" w:rsidP="00316313">
            <w:pPr>
              <w:pStyle w:val="NormalWeb"/>
              <w:rPr>
                <w:sz w:val="28"/>
                <w:szCs w:val="28"/>
              </w:rPr>
            </w:pPr>
            <w:r w:rsidRPr="003C7F99">
              <w:rPr>
                <w:rStyle w:val="Strong"/>
                <w:sz w:val="28"/>
                <w:szCs w:val="28"/>
              </w:rPr>
              <w:t>HỌC KÌ II - TẬP 2</w:t>
            </w:r>
          </w:p>
        </w:tc>
        <w:tc>
          <w:tcPr>
            <w:tcW w:w="373" w:type="pct"/>
            <w:vAlign w:val="center"/>
          </w:tcPr>
          <w:p w:rsidR="00EE48F4" w:rsidRPr="003C7F99" w:rsidRDefault="00EE48F4" w:rsidP="00316313">
            <w:pPr>
              <w:pStyle w:val="NormalWeb"/>
              <w:jc w:val="center"/>
              <w:rPr>
                <w:sz w:val="28"/>
                <w:szCs w:val="28"/>
              </w:rPr>
            </w:pP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t>19</w:t>
            </w:r>
          </w:p>
        </w:tc>
        <w:tc>
          <w:tcPr>
            <w:tcW w:w="667" w:type="pct"/>
            <w:vMerge w:val="restart"/>
            <w:vAlign w:val="center"/>
          </w:tcPr>
          <w:p w:rsidR="00EE48F4" w:rsidRPr="003C7F99" w:rsidRDefault="00EE48F4" w:rsidP="00316313">
            <w:pPr>
              <w:pStyle w:val="NormalWeb"/>
              <w:jc w:val="center"/>
              <w:rPr>
                <w:sz w:val="28"/>
                <w:szCs w:val="28"/>
              </w:rPr>
            </w:pPr>
            <w:r w:rsidRPr="003C7F99">
              <w:rPr>
                <w:sz w:val="28"/>
                <w:szCs w:val="28"/>
              </w:rPr>
              <w:t>6 - Các số đến 100 (12 tiết)</w:t>
            </w:r>
          </w:p>
        </w:tc>
        <w:tc>
          <w:tcPr>
            <w:tcW w:w="1976" w:type="pct"/>
            <w:vAlign w:val="center"/>
          </w:tcPr>
          <w:p w:rsidR="00EE48F4" w:rsidRPr="003C7F99" w:rsidRDefault="00EE48F4" w:rsidP="00316313">
            <w:pPr>
              <w:pStyle w:val="NormalWeb"/>
              <w:rPr>
                <w:sz w:val="28"/>
                <w:szCs w:val="28"/>
              </w:rPr>
            </w:pPr>
            <w:r w:rsidRPr="003C7F99">
              <w:rPr>
                <w:sz w:val="28"/>
                <w:szCs w:val="28"/>
              </w:rPr>
              <w:t>Bài 21: Số có hai chữ số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55</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21: Số có hai chữ số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56</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21: Số có hai chữ số - Tiết 3</w:t>
            </w:r>
          </w:p>
        </w:tc>
        <w:tc>
          <w:tcPr>
            <w:tcW w:w="373" w:type="pct"/>
            <w:vAlign w:val="center"/>
          </w:tcPr>
          <w:p w:rsidR="00EE48F4" w:rsidRPr="003C7F99" w:rsidRDefault="00EE48F4" w:rsidP="00316313">
            <w:pPr>
              <w:pStyle w:val="NormalWeb"/>
              <w:jc w:val="center"/>
              <w:rPr>
                <w:sz w:val="28"/>
                <w:szCs w:val="28"/>
              </w:rPr>
            </w:pPr>
            <w:r w:rsidRPr="003C7F99">
              <w:rPr>
                <w:sz w:val="28"/>
                <w:szCs w:val="28"/>
              </w:rPr>
              <w:t>57</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t>20</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21: Số có hai chữ số - Tiết 4</w:t>
            </w:r>
          </w:p>
        </w:tc>
        <w:tc>
          <w:tcPr>
            <w:tcW w:w="373" w:type="pct"/>
            <w:vAlign w:val="center"/>
          </w:tcPr>
          <w:p w:rsidR="00EE48F4" w:rsidRPr="003C7F99" w:rsidRDefault="00EE48F4" w:rsidP="00316313">
            <w:pPr>
              <w:pStyle w:val="NormalWeb"/>
              <w:jc w:val="center"/>
              <w:rPr>
                <w:sz w:val="28"/>
                <w:szCs w:val="28"/>
              </w:rPr>
            </w:pPr>
            <w:r w:rsidRPr="003C7F99">
              <w:rPr>
                <w:sz w:val="28"/>
                <w:szCs w:val="28"/>
              </w:rPr>
              <w:t>58</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21: Số có hai chữ số - Tiết 5</w:t>
            </w:r>
          </w:p>
        </w:tc>
        <w:tc>
          <w:tcPr>
            <w:tcW w:w="373" w:type="pct"/>
            <w:vAlign w:val="center"/>
          </w:tcPr>
          <w:p w:rsidR="00EE48F4" w:rsidRPr="003C7F99" w:rsidRDefault="00EE48F4" w:rsidP="00316313">
            <w:pPr>
              <w:pStyle w:val="NormalWeb"/>
              <w:jc w:val="center"/>
              <w:rPr>
                <w:sz w:val="28"/>
                <w:szCs w:val="28"/>
              </w:rPr>
            </w:pPr>
            <w:r w:rsidRPr="003C7F99">
              <w:rPr>
                <w:sz w:val="28"/>
                <w:szCs w:val="28"/>
              </w:rPr>
              <w:t>59</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21: Số có hai chữ số - Tiết 6</w:t>
            </w:r>
          </w:p>
        </w:tc>
        <w:tc>
          <w:tcPr>
            <w:tcW w:w="373" w:type="pct"/>
            <w:vAlign w:val="center"/>
          </w:tcPr>
          <w:p w:rsidR="00EE48F4" w:rsidRPr="003C7F99" w:rsidRDefault="00EE48F4" w:rsidP="00316313">
            <w:pPr>
              <w:pStyle w:val="NormalWeb"/>
              <w:jc w:val="center"/>
              <w:rPr>
                <w:sz w:val="28"/>
                <w:szCs w:val="28"/>
              </w:rPr>
            </w:pPr>
            <w:r w:rsidRPr="003C7F99">
              <w:rPr>
                <w:sz w:val="28"/>
                <w:szCs w:val="28"/>
              </w:rPr>
              <w:t>60</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t>21</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22: So sánh số có hai chữ số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61</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22: So sánh số có hai chữ số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62</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22: So sánh số có hai chữ số - Tiết 3</w:t>
            </w:r>
          </w:p>
        </w:tc>
        <w:tc>
          <w:tcPr>
            <w:tcW w:w="373" w:type="pct"/>
            <w:vAlign w:val="center"/>
          </w:tcPr>
          <w:p w:rsidR="00EE48F4" w:rsidRPr="003C7F99" w:rsidRDefault="00EE48F4" w:rsidP="00316313">
            <w:pPr>
              <w:pStyle w:val="NormalWeb"/>
              <w:jc w:val="center"/>
              <w:rPr>
                <w:sz w:val="28"/>
                <w:szCs w:val="28"/>
              </w:rPr>
            </w:pPr>
            <w:r w:rsidRPr="003C7F99">
              <w:rPr>
                <w:sz w:val="28"/>
                <w:szCs w:val="28"/>
              </w:rPr>
              <w:t>63</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lastRenderedPageBreak/>
              <w:t>22</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23: Bảng các số từ 1 đến 100</w:t>
            </w:r>
          </w:p>
        </w:tc>
        <w:tc>
          <w:tcPr>
            <w:tcW w:w="373" w:type="pct"/>
            <w:vAlign w:val="center"/>
          </w:tcPr>
          <w:p w:rsidR="00EE48F4" w:rsidRPr="003C7F99" w:rsidRDefault="00EE48F4" w:rsidP="00316313">
            <w:pPr>
              <w:pStyle w:val="NormalWeb"/>
              <w:jc w:val="center"/>
              <w:rPr>
                <w:sz w:val="28"/>
                <w:szCs w:val="28"/>
              </w:rPr>
            </w:pPr>
            <w:r w:rsidRPr="003C7F99">
              <w:rPr>
                <w:sz w:val="28"/>
                <w:szCs w:val="28"/>
              </w:rPr>
              <w:t>64</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r w:rsidRPr="003C7F99">
              <w:rPr>
                <w:b/>
                <w:sz w:val="28"/>
                <w:szCs w:val="28"/>
                <w:lang w:val="en-MY"/>
              </w:rPr>
              <w:t xml:space="preserve">Thay bằng Bài học STEM: </w:t>
            </w:r>
            <w:r w:rsidRPr="003C7F99">
              <w:rPr>
                <w:rFonts w:eastAsia="Times New Roman"/>
                <w:sz w:val="28"/>
                <w:szCs w:val="28"/>
              </w:rPr>
              <w:t xml:space="preserve">Bảng các số từ 1 đến 100 </w:t>
            </w:r>
            <w:r w:rsidRPr="003C7F99">
              <w:rPr>
                <w:sz w:val="28"/>
                <w:szCs w:val="28"/>
              </w:rPr>
              <w:t>(2 tiết)</w:t>
            </w:r>
          </w:p>
          <w:p w:rsidR="001C2A81" w:rsidRPr="003C7F99" w:rsidRDefault="001C2A81" w:rsidP="001C2A81">
            <w:pPr>
              <w:pStyle w:val="NormalWeb"/>
              <w:jc w:val="both"/>
              <w:rPr>
                <w:sz w:val="28"/>
                <w:szCs w:val="28"/>
              </w:rPr>
            </w:pPr>
            <w:r w:rsidRPr="003C7F99">
              <w:rPr>
                <w:color w:val="FF0000"/>
                <w:sz w:val="28"/>
                <w:szCs w:val="28"/>
              </w:rPr>
              <w:t xml:space="preserve">CDS: Xác định được nhu cầu thông tin cần tìm của mình </w:t>
            </w:r>
            <w:proofErr w:type="gramStart"/>
            <w:r w:rsidRPr="003C7F99">
              <w:rPr>
                <w:color w:val="FF0000"/>
                <w:sz w:val="28"/>
                <w:szCs w:val="28"/>
              </w:rPr>
              <w:t>( Vào</w:t>
            </w:r>
            <w:proofErr w:type="gramEnd"/>
            <w:r w:rsidRPr="003C7F99">
              <w:rPr>
                <w:color w:val="FF0000"/>
                <w:sz w:val="28"/>
                <w:szCs w:val="28"/>
              </w:rPr>
              <w:t xml:space="preserve"> biểu tượng Google đánh chữ để tìm cách lập bảng số).</w:t>
            </w:r>
          </w:p>
          <w:p w:rsidR="001C2A81" w:rsidRPr="003C7F99" w:rsidRDefault="001C2A81" w:rsidP="001C2A81">
            <w:pPr>
              <w:pStyle w:val="NormalWeb"/>
              <w:jc w:val="both"/>
              <w:rPr>
                <w:sz w:val="28"/>
                <w:szCs w:val="28"/>
              </w:rPr>
            </w:pPr>
            <w:r w:rsidRPr="003C7F99">
              <w:rPr>
                <w:color w:val="FF0000"/>
                <w:sz w:val="28"/>
                <w:szCs w:val="28"/>
              </w:rPr>
              <w:t>- Tìm kiếm được dữ liệu, thông tin và nội dung số thông qua cách tìm kiếm đơn giản trên Google để tìm hiểu thêm về cách trang trí bảng số sáng tạo.</w:t>
            </w:r>
          </w:p>
          <w:p w:rsidR="00325A22" w:rsidRDefault="00D424AB">
            <w:r>
              <w:rPr>
                <w:color w:val="0070C0"/>
                <w:sz w:val="28"/>
              </w:rPr>
              <w:t xml:space="preserve">Tích hợp AI: </w:t>
            </w:r>
            <w:proofErr w:type="gramStart"/>
            <w:r>
              <w:rPr>
                <w:color w:val="0070C0"/>
                <w:sz w:val="28"/>
              </w:rPr>
              <w:t>1.A</w:t>
            </w:r>
            <w:proofErr w:type="gramEnd"/>
            <w:r>
              <w:rPr>
                <w:color w:val="0070C0"/>
                <w:sz w:val="28"/>
              </w:rPr>
              <w:t>1.2: Biết được việc AI thể hiện (phản ứng) là do con người lập trình hoặc thiết kế trước. Hiểu rằng các bảng số hiển thị trên điện thoại/máy tính là do con người lập trình sẵn cho máy. Gợi ý thực hiện: Quan sát: GV dùng biểu tượng Google tìm kiếm cách lập bảng số để minh họa việc máy thực hiện theo nhu cầu con người.</w:t>
            </w:r>
          </w:p>
          <w:p w:rsidR="00A718F0" w:rsidRDefault="003D42D0">
            <w:r>
              <w:rPr>
                <w:rFonts w:ascii="Times New Roman" w:hAnsi="Times New Roman"/>
                <w:sz w:val="28"/>
              </w:rPr>
              <w:t xml:space="preserve">Năng lực số 1.1.CB1a: Xác định được nhu cầu thông tin cần tìm </w:t>
            </w:r>
            <w:r>
              <w:rPr>
                <w:rFonts w:ascii="Times New Roman" w:hAnsi="Times New Roman"/>
                <w:sz w:val="28"/>
              </w:rPr>
              <w:lastRenderedPageBreak/>
              <w:t>của mình (vào biểu tượng Google, gõ chữ để tìm cách lập bảng số).</w:t>
            </w:r>
          </w:p>
        </w:tc>
        <w:tc>
          <w:tcPr>
            <w:tcW w:w="244" w:type="pct"/>
            <w:vAlign w:val="center"/>
          </w:tcPr>
          <w:p w:rsidR="00EE48F4" w:rsidRPr="003C7F99" w:rsidRDefault="00EE48F4" w:rsidP="00316313">
            <w:pPr>
              <w:pStyle w:val="NormalWeb"/>
              <w:jc w:val="both"/>
              <w:rPr>
                <w:sz w:val="28"/>
                <w:szCs w:val="28"/>
              </w:rPr>
            </w:pPr>
            <w:r w:rsidRPr="003C7F99">
              <w:rPr>
                <w:sz w:val="28"/>
                <w:szCs w:val="28"/>
              </w:rPr>
              <w:lastRenderedPageBreak/>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24: Luyện tập chung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65</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24: Luyện tập chung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66</w:t>
            </w:r>
          </w:p>
        </w:tc>
        <w:tc>
          <w:tcPr>
            <w:tcW w:w="1307" w:type="pct"/>
            <w:vAlign w:val="center"/>
          </w:tcPr>
          <w:p w:rsidR="00A718F0" w:rsidRDefault="00A718F0"/>
          <w:p w:rsidR="00A718F0" w:rsidRDefault="003D42D0">
            <w:r>
              <w:rPr>
                <w:rFonts w:ascii="Times New Roman" w:hAnsi="Times New Roman"/>
                <w:sz w:val="28"/>
              </w:rPr>
              <w:t>Tích hợp đạo đức, lối sống: giáo dục HS biết nhận lỗi – xin lỗi – khắc phục hậu quả khi làm hỏng đồ; đồng thời giữ gìn đồ dùng chung, không nghịch phá gây hư hỏng.</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t>23</w:t>
            </w:r>
          </w:p>
        </w:tc>
        <w:tc>
          <w:tcPr>
            <w:tcW w:w="667" w:type="pct"/>
            <w:vMerge w:val="restart"/>
            <w:vAlign w:val="center"/>
          </w:tcPr>
          <w:p w:rsidR="00EE48F4" w:rsidRPr="003C7F99" w:rsidRDefault="00EE48F4" w:rsidP="00316313">
            <w:pPr>
              <w:pStyle w:val="NormalWeb"/>
              <w:jc w:val="center"/>
              <w:rPr>
                <w:sz w:val="28"/>
                <w:szCs w:val="28"/>
              </w:rPr>
            </w:pPr>
            <w:r w:rsidRPr="003C7F99">
              <w:rPr>
                <w:sz w:val="28"/>
                <w:szCs w:val="28"/>
              </w:rPr>
              <w:t>7- Độ dài và đo độ dài (8 tiết)</w:t>
            </w:r>
          </w:p>
        </w:tc>
        <w:tc>
          <w:tcPr>
            <w:tcW w:w="1976" w:type="pct"/>
            <w:vAlign w:val="center"/>
          </w:tcPr>
          <w:p w:rsidR="00EE48F4" w:rsidRPr="003C7F99" w:rsidRDefault="00EE48F4" w:rsidP="00316313">
            <w:pPr>
              <w:pStyle w:val="NormalWeb"/>
              <w:rPr>
                <w:sz w:val="28"/>
                <w:szCs w:val="28"/>
              </w:rPr>
            </w:pPr>
            <w:r w:rsidRPr="003C7F99">
              <w:rPr>
                <w:sz w:val="28"/>
                <w:szCs w:val="28"/>
              </w:rPr>
              <w:t>Bài 25: Dài hơn, ngắn hơn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67</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25: Dài hơn, ngắn hơn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68</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26: Đơn vị đo độ dài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69</w:t>
            </w:r>
          </w:p>
        </w:tc>
        <w:tc>
          <w:tcPr>
            <w:tcW w:w="1307" w:type="pct"/>
            <w:vAlign w:val="center"/>
          </w:tcPr>
          <w:p w:rsidR="00EE48F4" w:rsidRPr="003C7F99" w:rsidRDefault="00EE48F4" w:rsidP="00316313">
            <w:pPr>
              <w:pStyle w:val="NormalWeb"/>
              <w:jc w:val="both"/>
              <w:rPr>
                <w:sz w:val="28"/>
                <w:szCs w:val="28"/>
              </w:rPr>
            </w:pPr>
            <w:r>
              <w:rPr>
                <w:color w:val="FF0000"/>
                <w:sz w:val="28"/>
              </w:rPr>
              <w:t>Tích hợp NLS: 5.</w:t>
            </w:r>
            <w:proofErr w:type="gramStart"/>
            <w:r>
              <w:rPr>
                <w:color w:val="FF0000"/>
                <w:sz w:val="28"/>
              </w:rPr>
              <w:t>2.CB</w:t>
            </w:r>
            <w:proofErr w:type="gramEnd"/>
            <w:r>
              <w:rPr>
                <w:color w:val="FF0000"/>
                <w:sz w:val="28"/>
              </w:rPr>
              <w:t>1a: Nhận ra được các công cụ số đơn giản có thể có để giải quyết nhu cầu cá nhân. HS nhận biết ngoài thước kẻ vật lý, còn có các công cụ số (thước online, ứng dụng đo ảo) hỗ trợ đo và so sánh độ dài đồ dùng học tập. Gợi ý thực hiện: Trải nghiệm: GV giới thiệu và biểu diễn cách dùng một ứng dụng đo đơn giản trên điện thoại để đo chiều dài mặt bàn, so sánh với kết quả HS đo bằng thước.</w:t>
            </w:r>
          </w:p>
          <w:p w:rsidR="00325A22" w:rsidRDefault="00D424AB">
            <w:r>
              <w:rPr>
                <w:color w:val="0070C0"/>
                <w:sz w:val="28"/>
              </w:rPr>
              <w:t xml:space="preserve">Tích hợp AI: </w:t>
            </w:r>
            <w:proofErr w:type="gramStart"/>
            <w:r>
              <w:rPr>
                <w:color w:val="0070C0"/>
                <w:sz w:val="28"/>
              </w:rPr>
              <w:t>1.A</w:t>
            </w:r>
            <w:proofErr w:type="gramEnd"/>
            <w:r>
              <w:rPr>
                <w:color w:val="0070C0"/>
                <w:sz w:val="28"/>
              </w:rPr>
              <w:t xml:space="preserve">2.2: Mô tả được công dụng của sản phẩm AI giúp sản phẩm hoạt động thông minh </w:t>
            </w:r>
            <w:r>
              <w:rPr>
                <w:color w:val="0070C0"/>
                <w:sz w:val="28"/>
              </w:rPr>
              <w:lastRenderedPageBreak/>
              <w:t>hơn. Nhận biết các ứng dụng đo ảo (thước online) trên điện thoại là công cụ AI hỗ trợ đo đạc nhanh chóng. Gợi ý thực hiện: Trải nghiệm công cụ số: GV minh họa cách dùng ứng dụng đo trên điện thoại để đo chiều dài một quyển sách và so sánh với thước kẻ thật.</w:t>
            </w:r>
          </w:p>
        </w:tc>
        <w:tc>
          <w:tcPr>
            <w:tcW w:w="244" w:type="pct"/>
            <w:vAlign w:val="center"/>
          </w:tcPr>
          <w:p w:rsidR="00EE48F4" w:rsidRPr="003C7F99" w:rsidRDefault="00EE48F4" w:rsidP="00316313">
            <w:pPr>
              <w:pStyle w:val="NormalWeb"/>
              <w:jc w:val="both"/>
              <w:rPr>
                <w:sz w:val="28"/>
                <w:szCs w:val="28"/>
              </w:rPr>
            </w:pPr>
            <w:r w:rsidRPr="003C7F99">
              <w:rPr>
                <w:sz w:val="28"/>
                <w:szCs w:val="28"/>
              </w:rPr>
              <w:lastRenderedPageBreak/>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lastRenderedPageBreak/>
              <w:t>24</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26: Đơn vị đo độ dài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70</w:t>
            </w:r>
          </w:p>
        </w:tc>
        <w:tc>
          <w:tcPr>
            <w:tcW w:w="1307" w:type="pct"/>
            <w:vAlign w:val="center"/>
          </w:tcPr>
          <w:p w:rsidR="00A718F0" w:rsidRDefault="00A718F0"/>
          <w:p w:rsidR="00A718F0" w:rsidRDefault="003D42D0">
            <w:r>
              <w:rPr>
                <w:rFonts w:ascii="Times New Roman" w:hAnsi="Times New Roman"/>
                <w:sz w:val="28"/>
              </w:rPr>
              <w:t>Tích hợp NLS: 5.2.CB1a: HS xác định được nhu cầu cá nhân khi đo độ dài đồ dùng học tập; bước đầu sử dụng công cụ số (thước online/ứng dụng đo ảo) để đo, so sánh và trình bày kết quả.</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27: Thực hành ước lượng và đo độ dài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71</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27: Thực hành ước lượng và đo độ dài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72</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t>25</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28: Luyện tập chung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73</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28: Luyện tập chung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74</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restart"/>
            <w:vAlign w:val="center"/>
          </w:tcPr>
          <w:p w:rsidR="00EE48F4" w:rsidRPr="003C7F99" w:rsidRDefault="00EE48F4" w:rsidP="00316313">
            <w:pPr>
              <w:pStyle w:val="NormalWeb"/>
              <w:jc w:val="center"/>
              <w:rPr>
                <w:sz w:val="28"/>
                <w:szCs w:val="28"/>
              </w:rPr>
            </w:pPr>
            <w:r w:rsidRPr="003C7F99">
              <w:rPr>
                <w:sz w:val="28"/>
                <w:szCs w:val="28"/>
              </w:rPr>
              <w:t>8- Phép cộng , phép trừ (không nhớ )trong phạm vi 100(14tiết)</w:t>
            </w:r>
          </w:p>
        </w:tc>
        <w:tc>
          <w:tcPr>
            <w:tcW w:w="1976" w:type="pct"/>
            <w:vAlign w:val="center"/>
          </w:tcPr>
          <w:p w:rsidR="00EE48F4" w:rsidRPr="003C7F99" w:rsidRDefault="00EE48F4" w:rsidP="00316313">
            <w:pPr>
              <w:pStyle w:val="NormalWeb"/>
              <w:rPr>
                <w:sz w:val="28"/>
                <w:szCs w:val="28"/>
              </w:rPr>
            </w:pPr>
            <w:r w:rsidRPr="003C7F99">
              <w:rPr>
                <w:sz w:val="28"/>
                <w:szCs w:val="28"/>
              </w:rPr>
              <w:t>Bài 29: Phép cộng số có hai chữ số với số có một chữ số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75</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t>26</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29: Phép cộng số có hai chữ số với số có một chữ số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76</w:t>
            </w:r>
          </w:p>
        </w:tc>
        <w:tc>
          <w:tcPr>
            <w:tcW w:w="1307" w:type="pct"/>
            <w:vAlign w:val="center"/>
          </w:tcPr>
          <w:p w:rsidR="00A718F0" w:rsidRDefault="00A718F0"/>
          <w:p w:rsidR="00A718F0" w:rsidRDefault="003D42D0">
            <w:r>
              <w:rPr>
                <w:rFonts w:ascii="Times New Roman" w:hAnsi="Times New Roman"/>
                <w:sz w:val="28"/>
              </w:rPr>
              <w:t>Tích hợp NLS: 5.</w:t>
            </w:r>
            <w:proofErr w:type="gramStart"/>
            <w:r>
              <w:rPr>
                <w:rFonts w:ascii="Times New Roman" w:hAnsi="Times New Roman"/>
                <w:sz w:val="28"/>
              </w:rPr>
              <w:t>2.CB</w:t>
            </w:r>
            <w:proofErr w:type="gramEnd"/>
            <w:r>
              <w:rPr>
                <w:rFonts w:ascii="Times New Roman" w:hAnsi="Times New Roman"/>
                <w:sz w:val="28"/>
              </w:rPr>
              <w:t>1a: Xác định được các nhu cầu cá nhân. Sử dụng công cụ số để trình bày Quizizz.</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30: Phép cộng số có hai chữ số với số có hai chữ số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77</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30: Phép cộng số có hai chữ số với số có hai chữ số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78</w:t>
            </w:r>
          </w:p>
        </w:tc>
        <w:tc>
          <w:tcPr>
            <w:tcW w:w="1307" w:type="pct"/>
            <w:vAlign w:val="center"/>
          </w:tcPr>
          <w:p w:rsidR="00A718F0" w:rsidRDefault="00A718F0"/>
          <w:p w:rsidR="00A718F0" w:rsidRDefault="003D42D0">
            <w:r>
              <w:rPr>
                <w:rFonts w:ascii="Times New Roman" w:hAnsi="Times New Roman"/>
                <w:sz w:val="28"/>
              </w:rPr>
              <w:t>Tích hợp NLS: 5.</w:t>
            </w:r>
            <w:proofErr w:type="gramStart"/>
            <w:r>
              <w:rPr>
                <w:rFonts w:ascii="Times New Roman" w:hAnsi="Times New Roman"/>
                <w:sz w:val="28"/>
              </w:rPr>
              <w:t>2.CB</w:t>
            </w:r>
            <w:proofErr w:type="gramEnd"/>
            <w:r>
              <w:rPr>
                <w:rFonts w:ascii="Times New Roman" w:hAnsi="Times New Roman"/>
                <w:sz w:val="28"/>
              </w:rPr>
              <w:t>1a: Xác định được các nhu cầu cá nhân. Sử dụng công cụ số để trình bày Quizizz.</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t>27</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31: Phép trừ số có hai chữ số cho số có một chữ số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79</w:t>
            </w:r>
          </w:p>
        </w:tc>
        <w:tc>
          <w:tcPr>
            <w:tcW w:w="1307" w:type="pct"/>
            <w:vAlign w:val="center"/>
          </w:tcPr>
          <w:p w:rsidR="00A718F0" w:rsidRDefault="00A718F0"/>
          <w:p w:rsidR="00A718F0" w:rsidRDefault="003D42D0">
            <w:r>
              <w:rPr>
                <w:rFonts w:ascii="Times New Roman" w:hAnsi="Times New Roman"/>
                <w:sz w:val="28"/>
              </w:rPr>
              <w:t>Tích hợp ATGT: Giúp học sinh nhận biết một số hành vi an toàn khi tham gia giao thông công cộng như lên, xuống xe buýt đúng trật tự, không chen lấn, xô đẩy. Giáo dục học sinh ý thức chấp hành quy định an toàn giao thông, biết nhường nhịn, xếp hàng văn minh khi lên xuống xe; hình thành thói quen tham gia giao thông an toàn, lịch sự, góp phần bảo vệ bản thân và mọi người xung quanh.</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31: Phép trừ số có hai chữ số cho số có một chữ số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80</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31: Phép trừ số có hai chữ số cho số có một chữ số - Tiết 3</w:t>
            </w:r>
          </w:p>
        </w:tc>
        <w:tc>
          <w:tcPr>
            <w:tcW w:w="373" w:type="pct"/>
            <w:vAlign w:val="center"/>
          </w:tcPr>
          <w:p w:rsidR="00EE48F4" w:rsidRPr="003C7F99" w:rsidRDefault="00EE48F4" w:rsidP="00316313">
            <w:pPr>
              <w:pStyle w:val="NormalWeb"/>
              <w:jc w:val="center"/>
              <w:rPr>
                <w:sz w:val="28"/>
                <w:szCs w:val="28"/>
              </w:rPr>
            </w:pPr>
            <w:r w:rsidRPr="003C7F99">
              <w:rPr>
                <w:sz w:val="28"/>
                <w:szCs w:val="28"/>
              </w:rPr>
              <w:t>81</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t>28</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32: Phép trừ số có hai chữ số cho số có hai chữ số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82</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32: Phép trừ số có hai chữ số cho số có hai chữ số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83</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32: Phép trừ số có hai chữ số cho số có hai chữ số - Tiết 3</w:t>
            </w:r>
          </w:p>
        </w:tc>
        <w:tc>
          <w:tcPr>
            <w:tcW w:w="373" w:type="pct"/>
            <w:vAlign w:val="center"/>
          </w:tcPr>
          <w:p w:rsidR="00EE48F4" w:rsidRPr="003C7F99" w:rsidRDefault="00EE48F4" w:rsidP="00316313">
            <w:pPr>
              <w:pStyle w:val="NormalWeb"/>
              <w:jc w:val="center"/>
              <w:rPr>
                <w:sz w:val="28"/>
                <w:szCs w:val="28"/>
              </w:rPr>
            </w:pPr>
            <w:r w:rsidRPr="003C7F99">
              <w:rPr>
                <w:sz w:val="28"/>
                <w:szCs w:val="28"/>
              </w:rPr>
              <w:t>84</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lastRenderedPageBreak/>
              <w:t>29</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33: Luyện tập chung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85</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r w:rsidRPr="003C7F99">
              <w:rPr>
                <w:b/>
                <w:sz w:val="28"/>
                <w:szCs w:val="28"/>
                <w:lang w:val="en-MY"/>
              </w:rPr>
              <w:t xml:space="preserve">Thay bằng Bài học STEM: </w:t>
            </w:r>
            <w:r w:rsidRPr="003C7F99">
              <w:rPr>
                <w:rFonts w:eastAsia="Times New Roman"/>
                <w:sz w:val="28"/>
                <w:szCs w:val="28"/>
              </w:rPr>
              <w:t xml:space="preserve">Mô hình tính hàng dọc </w:t>
            </w:r>
            <w:r w:rsidRPr="003C7F99">
              <w:rPr>
                <w:sz w:val="28"/>
                <w:szCs w:val="28"/>
              </w:rPr>
              <w:t>(2 tiết)</w:t>
            </w:r>
          </w:p>
          <w:p w:rsidR="00A718F0" w:rsidRDefault="003D42D0">
            <w:r>
              <w:rPr>
                <w:rFonts w:ascii="Times New Roman" w:hAnsi="Times New Roman"/>
                <w:sz w:val="28"/>
              </w:rPr>
              <w:t>Tích hợp Tiếng Việt - Kể chuyện “Cây tre trăm đốt”: Giúp học sinh nhớ lại nội dung câu chuyện, đặc biệt là hình ảnh Anh Khoai và những đốt tre; bồi dưỡng năng lực kể chuyện ngắn gọn, rõ ý; biết liên hệ chi tiết trong câu chuyện với bài toán sắp xếp các đốt tre để tạo thành phép tính đúng; giáo dục đức tính chăm chỉ, thật thà, kiên trì.</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33: Luyện tập chung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86</w:t>
            </w:r>
          </w:p>
        </w:tc>
        <w:tc>
          <w:tcPr>
            <w:tcW w:w="1307" w:type="pct"/>
            <w:vAlign w:val="center"/>
          </w:tcPr>
          <w:p w:rsidR="00A718F0" w:rsidRDefault="00A718F0"/>
          <w:p w:rsidR="00A718F0" w:rsidRDefault="003D42D0">
            <w:r>
              <w:rPr>
                <w:rFonts w:ascii="Times New Roman" w:hAnsi="Times New Roman"/>
                <w:sz w:val="28"/>
              </w:rPr>
              <w:t>Tích hợp Tiếng Việt - Giới thiệu “Dế Mèn phiêu lưu kí”: Giúp học sinh biết thêm về tác phẩm và một số nhân vật quen thuộc như Dế Mèn, Dế Trũi, Xén tóc, Châu chấu voi; bồi dưỡng khả năng quan sát tranh, đọc hiểu thông tin đơn giản, kết hợp kiến thức Toán học với nội dung môn Tiếng Việt; gây hứng thú đọc sách và học tập.</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33: Luyện tập chung - Tiết 3</w:t>
            </w:r>
          </w:p>
        </w:tc>
        <w:tc>
          <w:tcPr>
            <w:tcW w:w="373" w:type="pct"/>
            <w:vAlign w:val="center"/>
          </w:tcPr>
          <w:p w:rsidR="00EE48F4" w:rsidRPr="003C7F99" w:rsidRDefault="00EE48F4" w:rsidP="00316313">
            <w:pPr>
              <w:pStyle w:val="NormalWeb"/>
              <w:jc w:val="center"/>
              <w:rPr>
                <w:sz w:val="28"/>
                <w:szCs w:val="28"/>
              </w:rPr>
            </w:pPr>
            <w:r w:rsidRPr="003C7F99">
              <w:rPr>
                <w:sz w:val="28"/>
                <w:szCs w:val="28"/>
              </w:rPr>
              <w:t>87</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lastRenderedPageBreak/>
              <w:t>30</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33: Luyện tập chung - Tiết 4</w:t>
            </w:r>
          </w:p>
        </w:tc>
        <w:tc>
          <w:tcPr>
            <w:tcW w:w="373" w:type="pct"/>
            <w:vAlign w:val="center"/>
          </w:tcPr>
          <w:p w:rsidR="00EE48F4" w:rsidRPr="003C7F99" w:rsidRDefault="00EE48F4" w:rsidP="00316313">
            <w:pPr>
              <w:pStyle w:val="NormalWeb"/>
              <w:jc w:val="center"/>
              <w:rPr>
                <w:sz w:val="28"/>
                <w:szCs w:val="28"/>
              </w:rPr>
            </w:pPr>
            <w:r w:rsidRPr="003C7F99">
              <w:rPr>
                <w:sz w:val="28"/>
                <w:szCs w:val="28"/>
              </w:rPr>
              <w:t>88</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restart"/>
            <w:vAlign w:val="center"/>
          </w:tcPr>
          <w:p w:rsidR="00EE48F4" w:rsidRPr="003C7F99" w:rsidRDefault="00EE48F4" w:rsidP="00316313">
            <w:pPr>
              <w:pStyle w:val="NormalWeb"/>
              <w:jc w:val="center"/>
              <w:rPr>
                <w:sz w:val="28"/>
                <w:szCs w:val="28"/>
              </w:rPr>
            </w:pPr>
            <w:r w:rsidRPr="003C7F99">
              <w:rPr>
                <w:sz w:val="28"/>
                <w:szCs w:val="28"/>
              </w:rPr>
              <w:t>9 - Thời gian, giờ và lịch (8 tiết)</w:t>
            </w:r>
          </w:p>
        </w:tc>
        <w:tc>
          <w:tcPr>
            <w:tcW w:w="1976" w:type="pct"/>
            <w:vAlign w:val="center"/>
          </w:tcPr>
          <w:p w:rsidR="00EE48F4" w:rsidRPr="003C7F99" w:rsidRDefault="00EE48F4" w:rsidP="00316313">
            <w:pPr>
              <w:pStyle w:val="NormalWeb"/>
              <w:rPr>
                <w:sz w:val="28"/>
                <w:szCs w:val="28"/>
              </w:rPr>
            </w:pPr>
            <w:r w:rsidRPr="003C7F99">
              <w:rPr>
                <w:sz w:val="28"/>
                <w:szCs w:val="28"/>
              </w:rPr>
              <w:t>Bài 34: Xem giờ đúng trên đồng hồ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89</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r w:rsidRPr="003C7F99">
              <w:rPr>
                <w:b/>
                <w:sz w:val="28"/>
                <w:szCs w:val="28"/>
                <w:lang w:val="en-MY"/>
              </w:rPr>
              <w:t xml:space="preserve">Thay bằng Bài học STEM: </w:t>
            </w:r>
            <w:r w:rsidRPr="003C7F99">
              <w:rPr>
                <w:rFonts w:eastAsia="Times New Roman"/>
                <w:sz w:val="28"/>
                <w:szCs w:val="28"/>
              </w:rPr>
              <w:t xml:space="preserve">Đồng hồ tiện ích </w:t>
            </w:r>
            <w:r w:rsidRPr="003C7F99">
              <w:rPr>
                <w:sz w:val="28"/>
                <w:szCs w:val="28"/>
              </w:rPr>
              <w:t>(2 tiết)</w:t>
            </w:r>
          </w:p>
          <w:p w:rsidR="00325A22" w:rsidRDefault="00D424AB">
            <w:r>
              <w:rPr>
                <w:color w:val="0070C0"/>
                <w:sz w:val="28"/>
              </w:rPr>
              <w:t xml:space="preserve">Tích hợp AI: </w:t>
            </w:r>
            <w:proofErr w:type="gramStart"/>
            <w:r>
              <w:rPr>
                <w:color w:val="0070C0"/>
                <w:sz w:val="28"/>
              </w:rPr>
              <w:t>1.A</w:t>
            </w:r>
            <w:proofErr w:type="gramEnd"/>
            <w:r>
              <w:rPr>
                <w:color w:val="0070C0"/>
                <w:sz w:val="28"/>
              </w:rPr>
              <w:t>2.1: Kể tên được một số thiết bị có sử dụng AI (như loa thông minh, trợ lý ảo). Biết cách sử dụng AI (như trợ lý ảo Google/Siri) để hỏi về thời gian và quản lý lịch trình cá nhân. Gợi ý thực hiện: Thực hành: GV dùng điện thoại hỏi trợ lý ảo: "Bây giờ là mấy giờ?" để HS thấy AI hỗ trợ việc xem giờ như thế nào.</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34: Xem giờ đúng trên đồng hồ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90</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t>31</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35: Các ngày trong tuần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91</w:t>
            </w:r>
          </w:p>
        </w:tc>
        <w:tc>
          <w:tcPr>
            <w:tcW w:w="1307" w:type="pct"/>
            <w:vAlign w:val="center"/>
          </w:tcPr>
          <w:p w:rsidR="00EE48F4" w:rsidRPr="003C7F99" w:rsidRDefault="00EE48F4" w:rsidP="00316313">
            <w:pPr>
              <w:pStyle w:val="NormalWeb"/>
              <w:jc w:val="both"/>
              <w:rPr>
                <w:sz w:val="28"/>
                <w:szCs w:val="28"/>
              </w:rPr>
            </w:pPr>
            <w:r>
              <w:rPr>
                <w:color w:val="FF0000"/>
                <w:sz w:val="28"/>
              </w:rPr>
              <w:t>Tích hợp NLS: 6.</w:t>
            </w:r>
            <w:proofErr w:type="gramStart"/>
            <w:r>
              <w:rPr>
                <w:color w:val="FF0000"/>
                <w:sz w:val="28"/>
              </w:rPr>
              <w:t>1.CB</w:t>
            </w:r>
            <w:proofErr w:type="gramEnd"/>
            <w:r>
              <w:rPr>
                <w:color w:val="FF0000"/>
                <w:sz w:val="28"/>
              </w:rPr>
              <w:t xml:space="preserve">1a: Nhớ lại được các ứng dụng đơn giản của AI trong cuộc sống hàng ngày. Nhận biết vai trò của AI và trợ lý ảo trong việc nhắc lịch, theo dõi thời gian và hành trình di chuyển (thông qua hành trình của Rô-bốt trên bản đồ). Gợi ý thực hiện: Xem video: Clip ngắn về cách Trợ lý ảo (như Google Assistant) nhắc lịch học hoặc xem hành trình của Rô-bốt di </w:t>
            </w:r>
            <w:r>
              <w:rPr>
                <w:color w:val="FF0000"/>
                <w:sz w:val="28"/>
              </w:rPr>
              <w:lastRenderedPageBreak/>
              <w:t>chuyển qua các địa danh trên bản đồ Việt Nam.</w:t>
            </w:r>
          </w:p>
        </w:tc>
        <w:tc>
          <w:tcPr>
            <w:tcW w:w="244" w:type="pct"/>
            <w:vAlign w:val="center"/>
          </w:tcPr>
          <w:p w:rsidR="00EE48F4" w:rsidRPr="003C7F99" w:rsidRDefault="00EE48F4" w:rsidP="00316313">
            <w:pPr>
              <w:pStyle w:val="NormalWeb"/>
              <w:jc w:val="both"/>
              <w:rPr>
                <w:sz w:val="28"/>
                <w:szCs w:val="28"/>
              </w:rPr>
            </w:pPr>
            <w:r w:rsidRPr="003C7F99">
              <w:rPr>
                <w:sz w:val="28"/>
                <w:szCs w:val="28"/>
              </w:rPr>
              <w:lastRenderedPageBreak/>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35: Các ngày trong tuần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92</w:t>
            </w:r>
          </w:p>
        </w:tc>
        <w:tc>
          <w:tcPr>
            <w:tcW w:w="1307" w:type="pct"/>
            <w:vAlign w:val="center"/>
          </w:tcPr>
          <w:p w:rsidR="00A718F0" w:rsidRDefault="00A718F0"/>
          <w:p w:rsidR="00A718F0" w:rsidRDefault="003D42D0">
            <w:r>
              <w:rPr>
                <w:rFonts w:ascii="Times New Roman" w:hAnsi="Times New Roman"/>
                <w:sz w:val="28"/>
              </w:rPr>
              <w:t>Tích hợp QPAN: Giúp học sinh bước đầu nhận biết một số địa danh tiêu biểu của đất nước qua hành trình của bạn Rô-bốt trên bản đồ Việt Nam; bồi dưỡng tình yêu quê hương, đất nước, lòng tự hào về Tổ quốc Việt Nam; giới thiệu để học sinh biết sau sắp xếp đơn vị hành chính cấp tỉnh năm 2025, Việt Nam hiện có 34 đơn vị hành chính cấp tỉnh, gồm 28 tỉnh và 6 thành phố trực thuộc trung ương.</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36: Thực hành xem lịch và giờ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93</w:t>
            </w:r>
          </w:p>
        </w:tc>
        <w:tc>
          <w:tcPr>
            <w:tcW w:w="1307" w:type="pct"/>
            <w:vAlign w:val="center"/>
          </w:tcPr>
          <w:p w:rsidR="00EE48F4" w:rsidRPr="003C7F99" w:rsidRDefault="00EE48F4" w:rsidP="00316313">
            <w:pPr>
              <w:pStyle w:val="NormalWeb"/>
              <w:jc w:val="both"/>
              <w:rPr>
                <w:sz w:val="28"/>
                <w:szCs w:val="28"/>
              </w:rPr>
            </w:pPr>
            <w:r>
              <w:rPr>
                <w:color w:val="0070C0"/>
                <w:sz w:val="28"/>
              </w:rPr>
              <w:t xml:space="preserve">Tích hợp AI: </w:t>
            </w:r>
            <w:proofErr w:type="gramStart"/>
            <w:r>
              <w:rPr>
                <w:color w:val="0070C0"/>
                <w:sz w:val="28"/>
              </w:rPr>
              <w:t>1.A</w:t>
            </w:r>
            <w:proofErr w:type="gramEnd"/>
            <w:r>
              <w:rPr>
                <w:color w:val="0070C0"/>
                <w:sz w:val="28"/>
              </w:rPr>
              <w:t>2.2: Hiểu được biểu hiện của AI giúp con người cảm thấy thoải mái và dễ hợp tác hơn. Hiểu rằng AI có thể nhắc nhở lịch học và giờ giấc bằng giọng nói thân thiện, giúp chúng ta sinh hoạt nền nếp. Gợi ý thực hiện: Xem video/thảo luận: GV cho HS xem clip ngắn về một bạn nhỏ được AI nhắc nhở giờ dậy đi học và thảo luận về ích lợi của nó.</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Align w:val="center"/>
          </w:tcPr>
          <w:p w:rsidR="00EE48F4" w:rsidRPr="003C7F99" w:rsidRDefault="00EE48F4" w:rsidP="00316313">
            <w:pPr>
              <w:pStyle w:val="NormalWeb"/>
              <w:jc w:val="center"/>
              <w:rPr>
                <w:sz w:val="28"/>
                <w:szCs w:val="28"/>
              </w:rPr>
            </w:pPr>
            <w:r w:rsidRPr="003C7F99">
              <w:rPr>
                <w:sz w:val="28"/>
                <w:szCs w:val="28"/>
              </w:rPr>
              <w:t>32</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36: Thực hành xem lịch và giờ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94</w:t>
            </w:r>
          </w:p>
        </w:tc>
        <w:tc>
          <w:tcPr>
            <w:tcW w:w="1307" w:type="pct"/>
            <w:vAlign w:val="center"/>
          </w:tcPr>
          <w:p w:rsidR="00A718F0" w:rsidRDefault="00A718F0"/>
          <w:p w:rsidR="00A718F0" w:rsidRDefault="003D42D0">
            <w:r>
              <w:rPr>
                <w:rFonts w:ascii="Times New Roman" w:hAnsi="Times New Roman"/>
                <w:sz w:val="28"/>
              </w:rPr>
              <w:lastRenderedPageBreak/>
              <w:t>Tích hợp Tiếng Việt: Kể chuyện “Thỏ và Rùa”.</w:t>
            </w:r>
          </w:p>
        </w:tc>
        <w:tc>
          <w:tcPr>
            <w:tcW w:w="244" w:type="pct"/>
            <w:vAlign w:val="center"/>
          </w:tcPr>
          <w:p w:rsidR="00EE48F4" w:rsidRPr="003C7F99" w:rsidRDefault="00EE48F4" w:rsidP="00316313">
            <w:pPr>
              <w:pStyle w:val="NormalWeb"/>
              <w:jc w:val="both"/>
              <w:rPr>
                <w:sz w:val="28"/>
                <w:szCs w:val="28"/>
              </w:rPr>
            </w:pPr>
            <w:r w:rsidRPr="003C7F99">
              <w:rPr>
                <w:sz w:val="28"/>
                <w:szCs w:val="28"/>
              </w:rPr>
              <w:lastRenderedPageBreak/>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37: Luyện tập chung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95</w:t>
            </w:r>
          </w:p>
        </w:tc>
        <w:tc>
          <w:tcPr>
            <w:tcW w:w="1307" w:type="pct"/>
            <w:vAlign w:val="center"/>
          </w:tcPr>
          <w:p w:rsidR="00A718F0" w:rsidRDefault="00A718F0"/>
          <w:p w:rsidR="00A718F0" w:rsidRDefault="003D42D0">
            <w:r>
              <w:rPr>
                <w:rFonts w:ascii="Times New Roman" w:hAnsi="Times New Roman"/>
                <w:sz w:val="28"/>
              </w:rPr>
              <w:t>Tích hợp môn Đạo đức: Học sinh biết quý trọng thời gian.</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37: Luyện tập chung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96</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t>33</w:t>
            </w:r>
          </w:p>
        </w:tc>
        <w:tc>
          <w:tcPr>
            <w:tcW w:w="667" w:type="pct"/>
            <w:vMerge w:val="restart"/>
            <w:vAlign w:val="center"/>
          </w:tcPr>
          <w:p w:rsidR="00EE48F4" w:rsidRPr="003C7F99" w:rsidRDefault="00EE48F4" w:rsidP="00316313">
            <w:pPr>
              <w:pStyle w:val="NormalWeb"/>
              <w:jc w:val="center"/>
              <w:rPr>
                <w:sz w:val="28"/>
                <w:szCs w:val="28"/>
              </w:rPr>
            </w:pPr>
            <w:r w:rsidRPr="003C7F99">
              <w:rPr>
                <w:sz w:val="28"/>
                <w:szCs w:val="28"/>
              </w:rPr>
              <w:t>10 - Ôn tập cuối năm ( 9 tiết)</w:t>
            </w:r>
          </w:p>
        </w:tc>
        <w:tc>
          <w:tcPr>
            <w:tcW w:w="1976" w:type="pct"/>
            <w:vAlign w:val="center"/>
          </w:tcPr>
          <w:p w:rsidR="00EE48F4" w:rsidRPr="003C7F99" w:rsidRDefault="00EE48F4" w:rsidP="00316313">
            <w:pPr>
              <w:pStyle w:val="NormalWeb"/>
              <w:rPr>
                <w:sz w:val="28"/>
                <w:szCs w:val="28"/>
              </w:rPr>
            </w:pPr>
            <w:r w:rsidRPr="003C7F99">
              <w:rPr>
                <w:sz w:val="28"/>
                <w:szCs w:val="28"/>
              </w:rPr>
              <w:t>Bài 38: Ôn tập các số và phép tính trong phạm vi 10 -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97</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38: Ôn tập các số và phép tính trong phạm vi 10 -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98</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38: Ôn tập các số và phép tính trong phạm vi 10 - Tiết 3</w:t>
            </w:r>
          </w:p>
        </w:tc>
        <w:tc>
          <w:tcPr>
            <w:tcW w:w="373" w:type="pct"/>
            <w:vAlign w:val="center"/>
          </w:tcPr>
          <w:p w:rsidR="00EE48F4" w:rsidRPr="003C7F99" w:rsidRDefault="00EE48F4" w:rsidP="00316313">
            <w:pPr>
              <w:pStyle w:val="NormalWeb"/>
              <w:jc w:val="center"/>
              <w:rPr>
                <w:sz w:val="28"/>
                <w:szCs w:val="28"/>
              </w:rPr>
            </w:pPr>
            <w:r w:rsidRPr="003C7F99">
              <w:rPr>
                <w:sz w:val="28"/>
                <w:szCs w:val="28"/>
              </w:rPr>
              <w:t>99</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t>34</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39: Ôn tập các số và phép tính trong phạm vi 100 -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100</w:t>
            </w:r>
          </w:p>
        </w:tc>
        <w:tc>
          <w:tcPr>
            <w:tcW w:w="1307" w:type="pct"/>
            <w:vAlign w:val="center"/>
          </w:tcPr>
          <w:p w:rsidR="00EE48F4" w:rsidRPr="003C7F99" w:rsidRDefault="00EE48F4" w:rsidP="00316313">
            <w:pPr>
              <w:pStyle w:val="NormalWeb"/>
              <w:jc w:val="both"/>
              <w:rPr>
                <w:sz w:val="28"/>
                <w:szCs w:val="28"/>
              </w:rPr>
            </w:pPr>
            <w:r>
              <w:rPr>
                <w:color w:val="0070C0"/>
                <w:sz w:val="28"/>
              </w:rPr>
              <w:t xml:space="preserve">Tích hợp AI: </w:t>
            </w:r>
            <w:proofErr w:type="gramStart"/>
            <w:r>
              <w:rPr>
                <w:color w:val="0070C0"/>
                <w:sz w:val="28"/>
              </w:rPr>
              <w:t>1.B</w:t>
            </w:r>
            <w:proofErr w:type="gramEnd"/>
            <w:r>
              <w:rPr>
                <w:color w:val="0070C0"/>
                <w:sz w:val="28"/>
              </w:rPr>
              <w:t>3.1: Biết được con người sử dụng AI đúng cách, vì mục đích tốt đẹp. Nhận thức được việc sử dụng AI (máy tính/ứng dụng giải toán) để hỗ trợ kiểm tra kết quả học tập một cách trung thực. Gợi ý thực hiện: Thảo luận nhóm: GV đặt câu hỏi: "Khi nào chúng ta nên tự tính bằng tay và khi nào chúng ta nhờ Rô-bốt (AI) kiểm tra giúp?" để giáo dục đạo đức sử dụng AI.</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39: Ôn tập các số và phép tính trong phạm vi 100 -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101</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39: Ôn tập các số và phép tính trong phạm vi 100 - Tiết 3</w:t>
            </w:r>
          </w:p>
        </w:tc>
        <w:tc>
          <w:tcPr>
            <w:tcW w:w="373" w:type="pct"/>
            <w:vAlign w:val="center"/>
          </w:tcPr>
          <w:p w:rsidR="00EE48F4" w:rsidRPr="003C7F99" w:rsidRDefault="00EE48F4" w:rsidP="00316313">
            <w:pPr>
              <w:pStyle w:val="NormalWeb"/>
              <w:jc w:val="center"/>
              <w:rPr>
                <w:sz w:val="28"/>
                <w:szCs w:val="28"/>
              </w:rPr>
            </w:pPr>
            <w:r w:rsidRPr="003C7F99">
              <w:rPr>
                <w:sz w:val="28"/>
                <w:szCs w:val="28"/>
              </w:rPr>
              <w:t>102</w:t>
            </w:r>
          </w:p>
        </w:tc>
        <w:tc>
          <w:tcPr>
            <w:tcW w:w="1307" w:type="pct"/>
            <w:vAlign w:val="center"/>
          </w:tcPr>
          <w:p w:rsidR="00EE48F4" w:rsidRPr="003C7F99" w:rsidRDefault="00573557" w:rsidP="00316313">
            <w:pPr>
              <w:pStyle w:val="NormalWeb"/>
              <w:jc w:val="both"/>
              <w:rPr>
                <w:sz w:val="28"/>
                <w:szCs w:val="28"/>
              </w:rPr>
            </w:pPr>
            <w:r w:rsidRPr="003C7F99">
              <w:rPr>
                <w:color w:val="FF0000"/>
                <w:sz w:val="28"/>
                <w:szCs w:val="28"/>
              </w:rPr>
              <w:t xml:space="preserve">CDS: </w:t>
            </w:r>
            <w:r w:rsidR="00EE48F4" w:rsidRPr="003C7F99">
              <w:rPr>
                <w:color w:val="FF0000"/>
                <w:sz w:val="28"/>
                <w:szCs w:val="28"/>
              </w:rPr>
              <w:t> </w:t>
            </w:r>
            <w:r w:rsidRPr="003C7F99">
              <w:rPr>
                <w:color w:val="FF0000"/>
                <w:sz w:val="28"/>
                <w:szCs w:val="28"/>
              </w:rPr>
              <w:t>Sử dụng được một số chức năng và tính năng cơ bản của điện thoại thông minh để chụp ảnh bài làm và gửi bài của mình vào Zalo cho cô giáo kiểm soát</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restart"/>
            <w:vAlign w:val="center"/>
          </w:tcPr>
          <w:p w:rsidR="00EE48F4" w:rsidRPr="003C7F99" w:rsidRDefault="00EE48F4" w:rsidP="00316313">
            <w:pPr>
              <w:pStyle w:val="NormalWeb"/>
              <w:jc w:val="center"/>
              <w:rPr>
                <w:sz w:val="28"/>
                <w:szCs w:val="28"/>
              </w:rPr>
            </w:pPr>
            <w:r w:rsidRPr="003C7F99">
              <w:rPr>
                <w:sz w:val="28"/>
                <w:szCs w:val="28"/>
              </w:rPr>
              <w:lastRenderedPageBreak/>
              <w:t>35</w:t>
            </w: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40: Ôn tập hình học và đo lường - Tiết 1</w:t>
            </w:r>
          </w:p>
        </w:tc>
        <w:tc>
          <w:tcPr>
            <w:tcW w:w="373" w:type="pct"/>
            <w:vAlign w:val="center"/>
          </w:tcPr>
          <w:p w:rsidR="00EE48F4" w:rsidRPr="003C7F99" w:rsidRDefault="00EE48F4" w:rsidP="00316313">
            <w:pPr>
              <w:pStyle w:val="NormalWeb"/>
              <w:jc w:val="center"/>
              <w:rPr>
                <w:sz w:val="28"/>
                <w:szCs w:val="28"/>
              </w:rPr>
            </w:pPr>
            <w:r w:rsidRPr="003C7F99">
              <w:rPr>
                <w:sz w:val="28"/>
                <w:szCs w:val="28"/>
              </w:rPr>
              <w:t>103</w:t>
            </w:r>
          </w:p>
        </w:tc>
        <w:tc>
          <w:tcPr>
            <w:tcW w:w="1307" w:type="pct"/>
            <w:vAlign w:val="center"/>
          </w:tcPr>
          <w:p w:rsidR="00EE48F4" w:rsidRPr="003C7F99" w:rsidRDefault="00EE48F4" w:rsidP="00316313">
            <w:pPr>
              <w:pStyle w:val="NormalWeb"/>
              <w:jc w:val="both"/>
              <w:rPr>
                <w:sz w:val="28"/>
                <w:szCs w:val="28"/>
              </w:rPr>
            </w:pPr>
            <w:r w:rsidRPr="003C7F99">
              <w:rPr>
                <w:sz w:val="28"/>
                <w:szCs w:val="28"/>
              </w:rPr>
              <w:t> </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3C7F99"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40: Ôn tập hình học và đo lường - Tiết 2</w:t>
            </w:r>
          </w:p>
        </w:tc>
        <w:tc>
          <w:tcPr>
            <w:tcW w:w="373" w:type="pct"/>
            <w:vAlign w:val="center"/>
          </w:tcPr>
          <w:p w:rsidR="00EE48F4" w:rsidRPr="003C7F99" w:rsidRDefault="00EE48F4" w:rsidP="00316313">
            <w:pPr>
              <w:pStyle w:val="NormalWeb"/>
              <w:jc w:val="center"/>
              <w:rPr>
                <w:sz w:val="28"/>
                <w:szCs w:val="28"/>
              </w:rPr>
            </w:pPr>
            <w:r w:rsidRPr="003C7F99">
              <w:rPr>
                <w:sz w:val="28"/>
                <w:szCs w:val="28"/>
              </w:rPr>
              <w:t>104</w:t>
            </w:r>
          </w:p>
        </w:tc>
        <w:tc>
          <w:tcPr>
            <w:tcW w:w="1307" w:type="pct"/>
            <w:vAlign w:val="center"/>
          </w:tcPr>
          <w:p w:rsidR="00A718F0" w:rsidRDefault="00A718F0"/>
          <w:p w:rsidR="00A718F0" w:rsidRDefault="003D42D0">
            <w:r>
              <w:rPr>
                <w:rFonts w:ascii="Times New Roman" w:hAnsi="Times New Roman"/>
                <w:sz w:val="28"/>
              </w:rPr>
              <w:t>Tích hợp NLS 5.2.CB1a: Xác định được các nhu cầu cá nhân; học sinh xác định được nhu cầu học tập, nghỉ ngơi, vui chơi, rèn luyện sức khỏe theo thời gian phù hợp trong ngày.</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r w:rsidR="00EE48F4" w:rsidRPr="003C7F99" w:rsidTr="00CA1169">
        <w:trPr>
          <w:jc w:val="center"/>
        </w:trPr>
        <w:tc>
          <w:tcPr>
            <w:tcW w:w="433" w:type="pct"/>
            <w:vMerge/>
            <w:vAlign w:val="center"/>
          </w:tcPr>
          <w:p w:rsidR="00EE48F4" w:rsidRPr="003C7F99" w:rsidRDefault="00EE48F4" w:rsidP="00316313">
            <w:pPr>
              <w:jc w:val="center"/>
              <w:rPr>
                <w:rFonts w:ascii="Times New Roman" w:hAnsi="Times New Roman"/>
                <w:sz w:val="28"/>
                <w:szCs w:val="28"/>
              </w:rPr>
            </w:pPr>
          </w:p>
        </w:tc>
        <w:tc>
          <w:tcPr>
            <w:tcW w:w="667" w:type="pct"/>
            <w:vMerge/>
            <w:vAlign w:val="center"/>
          </w:tcPr>
          <w:p w:rsidR="00EE48F4" w:rsidRPr="003C7F99" w:rsidRDefault="00EE48F4" w:rsidP="00316313">
            <w:pPr>
              <w:jc w:val="center"/>
              <w:rPr>
                <w:rFonts w:ascii="Times New Roman" w:hAnsi="Times New Roman"/>
                <w:sz w:val="28"/>
                <w:szCs w:val="28"/>
              </w:rPr>
            </w:pPr>
          </w:p>
        </w:tc>
        <w:tc>
          <w:tcPr>
            <w:tcW w:w="1976" w:type="pct"/>
            <w:vAlign w:val="center"/>
          </w:tcPr>
          <w:p w:rsidR="00EE48F4" w:rsidRPr="003C7F99" w:rsidRDefault="00EE48F4" w:rsidP="00316313">
            <w:pPr>
              <w:pStyle w:val="NormalWeb"/>
              <w:rPr>
                <w:sz w:val="28"/>
                <w:szCs w:val="28"/>
              </w:rPr>
            </w:pPr>
            <w:r w:rsidRPr="003C7F99">
              <w:rPr>
                <w:sz w:val="28"/>
                <w:szCs w:val="28"/>
              </w:rPr>
              <w:t>Bài 41: Ôn tập chung</w:t>
            </w:r>
          </w:p>
        </w:tc>
        <w:tc>
          <w:tcPr>
            <w:tcW w:w="373" w:type="pct"/>
            <w:vAlign w:val="center"/>
          </w:tcPr>
          <w:p w:rsidR="00EE48F4" w:rsidRPr="003C7F99" w:rsidRDefault="00EE48F4" w:rsidP="00316313">
            <w:pPr>
              <w:pStyle w:val="NormalWeb"/>
              <w:jc w:val="center"/>
              <w:rPr>
                <w:sz w:val="28"/>
                <w:szCs w:val="28"/>
              </w:rPr>
            </w:pPr>
            <w:r w:rsidRPr="003C7F99">
              <w:rPr>
                <w:sz w:val="28"/>
                <w:szCs w:val="28"/>
              </w:rPr>
              <w:t>105</w:t>
            </w:r>
          </w:p>
        </w:tc>
        <w:tc>
          <w:tcPr>
            <w:tcW w:w="1307" w:type="pct"/>
            <w:vAlign w:val="center"/>
          </w:tcPr>
          <w:p w:rsidR="00A718F0" w:rsidRDefault="00A718F0"/>
          <w:p w:rsidR="00A718F0" w:rsidRDefault="003D42D0">
            <w:r>
              <w:rPr>
                <w:rFonts w:ascii="Times New Roman" w:hAnsi="Times New Roman"/>
                <w:sz w:val="28"/>
              </w:rPr>
              <w:t>Tích hợp NLS 5.2.CB1a: Xác định được các nhu cầu cá nhân; sử dụng công cụ số để trình bày; học sinh bước đầu biết tham gia trả lời câu hỏi học tập trên nền tảng số Quizizz; biết sử dụng thiết bị số theo hướng dẫn của giáo viên để chọn đáp án, kiểm tra kết quả và tự đánh giá mức độ hoàn thành nhiệm vụ học tập.</w:t>
            </w:r>
          </w:p>
        </w:tc>
        <w:tc>
          <w:tcPr>
            <w:tcW w:w="244" w:type="pct"/>
            <w:vAlign w:val="center"/>
          </w:tcPr>
          <w:p w:rsidR="00EE48F4" w:rsidRPr="003C7F99" w:rsidRDefault="00EE48F4" w:rsidP="00316313">
            <w:pPr>
              <w:pStyle w:val="NormalWeb"/>
              <w:jc w:val="both"/>
              <w:rPr>
                <w:sz w:val="28"/>
                <w:szCs w:val="28"/>
              </w:rPr>
            </w:pPr>
            <w:r w:rsidRPr="003C7F99">
              <w:rPr>
                <w:sz w:val="28"/>
                <w:szCs w:val="28"/>
              </w:rPr>
              <w:t> </w:t>
            </w:r>
          </w:p>
        </w:tc>
      </w:tr>
    </w:tbl>
    <w:p w:rsidR="00EE48F4" w:rsidRPr="003C7F99" w:rsidRDefault="00EE48F4" w:rsidP="00EE48F4">
      <w:pPr>
        <w:rPr>
          <w:rFonts w:ascii="Times New Roman" w:hAnsi="Times New Roman"/>
          <w:sz w:val="28"/>
          <w:szCs w:val="28"/>
        </w:rPr>
      </w:pPr>
    </w:p>
    <w:p w:rsidR="00DC2BB8" w:rsidRPr="003C7F99" w:rsidRDefault="0001788E">
      <w:pPr>
        <w:pStyle w:val="Heading3"/>
        <w:rPr>
          <w:rFonts w:ascii="Times New Roman" w:hAnsi="Times New Roman" w:hint="default"/>
          <w:sz w:val="28"/>
          <w:szCs w:val="28"/>
        </w:rPr>
      </w:pPr>
      <w:r w:rsidRPr="003C7F99">
        <w:rPr>
          <w:rFonts w:ascii="Times New Roman" w:hAnsi="Times New Roman" w:hint="default"/>
          <w:sz w:val="28"/>
          <w:szCs w:val="28"/>
        </w:rPr>
        <w:t>Kế hoạch dạy học bộ Kết nối tri thức lớp 1 môn Tiếng Việt</w:t>
      </w:r>
    </w:p>
    <w:p w:rsidR="00DC2BB8" w:rsidRPr="003C7F99" w:rsidRDefault="0001788E">
      <w:pPr>
        <w:pStyle w:val="NormalWeb"/>
        <w:rPr>
          <w:sz w:val="28"/>
          <w:szCs w:val="28"/>
        </w:rPr>
      </w:pPr>
      <w:r w:rsidRPr="003C7F99">
        <w:rPr>
          <w:rStyle w:val="Strong"/>
          <w:sz w:val="28"/>
          <w:szCs w:val="28"/>
        </w:rPr>
        <w:lastRenderedPageBreak/>
        <w:t>Môn Tiếng Việt (Học kì 1)</w:t>
      </w:r>
    </w:p>
    <w:tbl>
      <w:tblPr>
        <w:tblW w:w="0" w:type="auto"/>
        <w:tblBorders>
          <w:top w:val="outset" w:sz="6" w:space="0" w:color="000000"/>
          <w:left w:val="outset" w:sz="6" w:space="0" w:color="000000"/>
          <w:bottom w:val="outset" w:sz="6" w:space="0" w:color="000000"/>
          <w:right w:val="outset" w:sz="6" w:space="0" w:color="000000"/>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1171"/>
        <w:gridCol w:w="865"/>
        <w:gridCol w:w="4681"/>
        <w:gridCol w:w="1600"/>
        <w:gridCol w:w="2702"/>
        <w:gridCol w:w="2909"/>
        <w:gridCol w:w="64"/>
        <w:gridCol w:w="1104"/>
      </w:tblGrid>
      <w:tr w:rsidR="003C7F99" w:rsidRPr="003C7F99" w:rsidTr="00CA1169">
        <w:tc>
          <w:tcPr>
            <w:tcW w:w="1171"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Tuần, tháng</w:t>
            </w:r>
          </w:p>
        </w:tc>
        <w:tc>
          <w:tcPr>
            <w:tcW w:w="7146"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Chương trình và sách giáo khoa</w:t>
            </w:r>
          </w:p>
        </w:tc>
        <w:tc>
          <w:tcPr>
            <w:tcW w:w="5611" w:type="dxa"/>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Nội dung điều chỉnh, bổ sung (nếu có)</w:t>
            </w:r>
          </w:p>
          <w:p w:rsidR="00DC2BB8" w:rsidRPr="003C7F99" w:rsidRDefault="0001788E">
            <w:pPr>
              <w:pStyle w:val="NormalWeb"/>
              <w:jc w:val="center"/>
              <w:rPr>
                <w:sz w:val="28"/>
                <w:szCs w:val="28"/>
              </w:rPr>
            </w:pPr>
            <w:r w:rsidRPr="003C7F99">
              <w:rPr>
                <w:rStyle w:val="Emphasis"/>
                <w:sz w:val="28"/>
                <w:szCs w:val="28"/>
              </w:rPr>
              <w:t>(Những điều chỉnh về nội dung, thời lượng, thiết bị dạy học và học liệu tham khảo; xây dựng chủ đề học tập, bổ sung tích hợp liên môn; thời gian và hình thức tổ chức…)</w:t>
            </w:r>
          </w:p>
        </w:tc>
        <w:tc>
          <w:tcPr>
            <w:tcW w:w="1168" w:type="dxa"/>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Ghi chú</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jc w:val="cente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 xml:space="preserve">CHỦ ĐỀ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TÊN BÀI HỌC</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TIẾT HỌC/THỜI LƯỢNG</w:t>
            </w:r>
          </w:p>
        </w:tc>
        <w:tc>
          <w:tcPr>
            <w:tcW w:w="6779" w:type="dxa"/>
            <w:gridSpan w:val="4"/>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jc w:val="center"/>
              <w:rPr>
                <w:rFonts w:ascii="Times New Roman" w:hAnsi="Times New Roman"/>
                <w:sz w:val="28"/>
                <w:szCs w:val="28"/>
              </w:rPr>
            </w:pPr>
          </w:p>
        </w:tc>
      </w:tr>
      <w:tr w:rsidR="003C7F99" w:rsidRPr="003C7F99" w:rsidTr="00CA1169">
        <w:tc>
          <w:tcPr>
            <w:tcW w:w="1171"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 xml:space="preserve">1 - Làm quen </w:t>
            </w: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Làm quen với trường lớp, bạn bè, đồ dùng học tập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Quyền con người: </w:t>
            </w:r>
            <w:r>
              <w:rPr>
                <w:rFonts w:ascii="Times New Roman" w:eastAsia="Times New Roman" w:hAnsi="Times New Roman"/>
                <w:sz w:val="28"/>
              </w:rPr>
              <w:t>Giúp HS nhận biết quyền được học tập, vui chơi, kết bạn trong môi trường an toàn; biết tôn trọng thầy cô và bạn bè.</w:t>
            </w:r>
          </w:p>
          <w:p w:rsidR="00A718F0" w:rsidRDefault="003D42D0">
            <w:r>
              <w:rPr>
                <w:rFonts w:ascii="Times New Roman" w:eastAsia="Times New Roman" w:hAnsi="Times New Roman"/>
                <w:b/>
                <w:sz w:val="28"/>
              </w:rPr>
              <w:t xml:space="preserve">Kĩ năng sống: </w:t>
            </w:r>
            <w:r>
              <w:rPr>
                <w:rFonts w:ascii="Times New Roman" w:eastAsia="Times New Roman" w:hAnsi="Times New Roman"/>
                <w:sz w:val="28"/>
              </w:rPr>
              <w:t>Rèn kĩ năng chào hỏi, giới thiệu bản thân, giữ gìn đồ dùng học tập và thực hiện nền nếp lớp học.</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Làm quen với trường lớp, bạn bè, đồ dùng học tập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1C460B" w:rsidRPr="003C7F99" w:rsidRDefault="001C460B">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1C460B" w:rsidRPr="003C7F99" w:rsidRDefault="001C460B">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1C460B" w:rsidRPr="003C7F99" w:rsidRDefault="001C460B">
            <w:pPr>
              <w:pStyle w:val="NormalWeb"/>
              <w:rPr>
                <w:sz w:val="28"/>
                <w:szCs w:val="28"/>
              </w:rPr>
            </w:pPr>
            <w:r w:rsidRPr="003C7F99">
              <w:rPr>
                <w:sz w:val="28"/>
                <w:szCs w:val="28"/>
              </w:rPr>
              <w:t>Làm quen với tư thế đọc viết nói nghe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1C460B" w:rsidRPr="003C7F99" w:rsidRDefault="001C460B">
            <w:pPr>
              <w:pStyle w:val="NormalWeb"/>
              <w:rPr>
                <w:sz w:val="28"/>
                <w:szCs w:val="28"/>
              </w:rPr>
            </w:pPr>
            <w:r w:rsidRPr="003C7F99">
              <w:rPr>
                <w:sz w:val="28"/>
                <w:szCs w:val="28"/>
              </w:rPr>
              <w:t>3</w:t>
            </w:r>
          </w:p>
        </w:tc>
        <w:tc>
          <w:tcPr>
            <w:tcW w:w="5675" w:type="dxa"/>
            <w:gridSpan w:val="3"/>
            <w:vMerge w:val="restart"/>
            <w:tcBorders>
              <w:top w:val="outset" w:sz="6" w:space="0" w:color="auto"/>
              <w:left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Kĩ năng sống: </w:t>
            </w:r>
            <w:r>
              <w:rPr>
                <w:rFonts w:ascii="Times New Roman" w:eastAsia="Times New Roman" w:hAnsi="Times New Roman"/>
                <w:sz w:val="28"/>
              </w:rPr>
              <w:t>Rèn kĩ năng tự điều chỉnh tư thế đọc, viết, nói, nghe; giữ khoảng cách mắt - vở phù hợp và biết nhắc bạn cùng thực hiện.</w:t>
            </w:r>
          </w:p>
          <w:p w:rsidR="00A718F0" w:rsidRDefault="003D42D0">
            <w:r>
              <w:rPr>
                <w:rFonts w:ascii="Times New Roman" w:eastAsia="Times New Roman" w:hAnsi="Times New Roman"/>
                <w:b/>
                <w:sz w:val="28"/>
              </w:rPr>
              <w:t xml:space="preserve">Quyền con người: </w:t>
            </w:r>
            <w:r>
              <w:rPr>
                <w:rFonts w:ascii="Times New Roman" w:eastAsia="Times New Roman" w:hAnsi="Times New Roman"/>
                <w:sz w:val="28"/>
              </w:rPr>
              <w:t>Giáo dục quyền được chăm sóc sức khỏe và học tập trong điều kiện an toàn.</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1C460B" w:rsidRPr="003C7F99" w:rsidRDefault="001C460B">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1C460B" w:rsidRPr="003C7F99" w:rsidRDefault="001C460B">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1C460B" w:rsidRPr="003C7F99" w:rsidRDefault="001C460B">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1C460B" w:rsidRPr="003C7F99" w:rsidRDefault="001C460B">
            <w:pPr>
              <w:pStyle w:val="NormalWeb"/>
              <w:rPr>
                <w:sz w:val="28"/>
                <w:szCs w:val="28"/>
              </w:rPr>
            </w:pPr>
            <w:r w:rsidRPr="003C7F99">
              <w:rPr>
                <w:sz w:val="28"/>
                <w:szCs w:val="28"/>
              </w:rPr>
              <w:t>Làm quen với tư thế đọc viết nói nghe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1C460B" w:rsidRPr="003C7F99" w:rsidRDefault="001C460B">
            <w:pPr>
              <w:pStyle w:val="NormalWeb"/>
              <w:rPr>
                <w:sz w:val="28"/>
                <w:szCs w:val="28"/>
              </w:rPr>
            </w:pPr>
            <w:r w:rsidRPr="003C7F99">
              <w:rPr>
                <w:sz w:val="28"/>
                <w:szCs w:val="28"/>
              </w:rPr>
              <w:t>4</w:t>
            </w:r>
          </w:p>
        </w:tc>
        <w:tc>
          <w:tcPr>
            <w:tcW w:w="5675" w:type="dxa"/>
            <w:gridSpan w:val="3"/>
            <w:vMerge/>
            <w:tcBorders>
              <w:left w:val="outset" w:sz="6" w:space="0" w:color="auto"/>
              <w:bottom w:val="outset" w:sz="6" w:space="0" w:color="auto"/>
              <w:right w:val="outset" w:sz="6" w:space="0" w:color="auto"/>
            </w:tcBorders>
            <w:shd w:val="clear" w:color="auto" w:fill="auto"/>
            <w:vAlign w:val="center"/>
          </w:tcPr>
          <w:p w:rsidR="001C460B" w:rsidRPr="003C7F99" w:rsidRDefault="001C460B">
            <w:pPr>
              <w:pStyle w:val="NormalWeb"/>
              <w:rPr>
                <w:sz w:val="28"/>
                <w:szCs w:val="28"/>
              </w:rPr>
            </w:pP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1C460B" w:rsidRPr="003C7F99" w:rsidRDefault="001C460B">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Làm quen với các nét cơ bản, các chữ số, bảng chữ cái, dấu thanh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5</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Làm quen với các nét cơ bản, các chữ số, bảng chữ cái, dấu thanh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6</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Làm quen với các nét cơ bản, các chữ số, bảng chữ cái, dấu thanh - Tiết 3</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7</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Làm quen với các nét cơ bản, các chữ số, bảng chữ cái, dấu thanh - Tiết 4</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8</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Làm quen với các nét cơ bản, các chữ số, bảng chữ cái, dấu thanh - Tiết 5</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9</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Làm quen với các nét cơ bản, các chữ số, bảng chữ cái, dấu thanh - Tiết 6</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10</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viết các nét cơ bản, đọc âm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11</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viết các nét cơ bản, đọc âm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12</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2</w:t>
            </w: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A a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13</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A a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14</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trHeight w:val="441"/>
        </w:trPr>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Bài 2: B b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15</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Bài 2: B b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16</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C c /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17</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C c /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18</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E e Ê ê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19</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E e Ê ê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20</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Ôn tập và kể chuyện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21</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Ôn tập và kể chuyện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22</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 xml:space="preserve">Lý tưởng cách mạng, đạo đức, lối sống: </w:t>
            </w:r>
            <w:r>
              <w:rPr>
                <w:rFonts w:ascii="Times New Roman" w:hAnsi="Times New Roman"/>
                <w:sz w:val="28"/>
              </w:rPr>
              <w:t>Qua truyện “Búp bê và dế mèn”, giáo dục HS biết tự giác giúp đỡ việc nhà phù hợp với khả năng; biết yêu thương và chia sẻ công việc với người thân.</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1 -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23</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1 -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24</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3</w:t>
            </w: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xml:space="preserve">Bài 6: O </w:t>
            </w:r>
            <w:proofErr w:type="gramStart"/>
            <w:r w:rsidRPr="003C7F99">
              <w:rPr>
                <w:sz w:val="28"/>
                <w:szCs w:val="28"/>
              </w:rPr>
              <w:t>o ?</w:t>
            </w:r>
            <w:proofErr w:type="gramEnd"/>
            <w:r w:rsidRPr="003C7F99">
              <w:rPr>
                <w:sz w:val="28"/>
                <w:szCs w:val="28"/>
              </w:rPr>
              <w:t xml:space="preserve">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25</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xml:space="preserve">Bài 6: O </w:t>
            </w:r>
            <w:proofErr w:type="gramStart"/>
            <w:r w:rsidRPr="003C7F99">
              <w:rPr>
                <w:sz w:val="28"/>
                <w:szCs w:val="28"/>
              </w:rPr>
              <w:t>o ?</w:t>
            </w:r>
            <w:proofErr w:type="gramEnd"/>
            <w:r w:rsidRPr="003C7F99">
              <w:rPr>
                <w:sz w:val="28"/>
                <w:szCs w:val="28"/>
              </w:rPr>
              <w:t xml:space="preserve">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26</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7: Ô ô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27</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Kĩ năng sống/ATGT: </w:t>
            </w:r>
            <w:r>
              <w:rPr>
                <w:rFonts w:ascii="Times New Roman" w:eastAsia="Times New Roman" w:hAnsi="Times New Roman"/>
                <w:sz w:val="28"/>
              </w:rPr>
              <w:t>Biết đi bộ trên vỉa hè, đi sát lề đường khi không có vỉa hè và quan sát an toàn khi tham gia giao thông.</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7: Ô ô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28</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8: D d Đ d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29</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8: D d Đ d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30</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9: Ơ ơ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31</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Bảo vệ môi trường: </w:t>
            </w:r>
            <w:r>
              <w:rPr>
                <w:rFonts w:ascii="Times New Roman" w:eastAsia="Times New Roman" w:hAnsi="Times New Roman"/>
                <w:sz w:val="28"/>
              </w:rPr>
              <w:t>Qua tranh và vốn từ về biển, giáo dục HS yêu cảnh đẹp biển, không xả rác và biết giữ môi trường biển sạch đẹp.</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9: Ơ ơ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32</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10: Ôn tập và kể chuyện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33</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10: Ôn tập và kể chuyện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34</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 xml:space="preserve">Lý tưởng cách mạng, đạo đức, lối sống: </w:t>
            </w:r>
            <w:r>
              <w:rPr>
                <w:rFonts w:ascii="Times New Roman" w:hAnsi="Times New Roman"/>
                <w:sz w:val="28"/>
              </w:rPr>
              <w:t>Qua truyện “Đàn kiến con ngoan ngoãn”, giáo dục HS biết quan tâm, lễ phép, sẵn sàng giúp đỡ người khác và đoàn kết với bạn bè.</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2 -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35</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2 -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36</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4</w:t>
            </w: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11: I I K k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37</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11: I I K k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38</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12: H h L l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39</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12: H h L l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40</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13: U u Ư ư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41</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13: U u Ư ư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42</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14: Ch ch Kh kh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43</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14: Ch ch Kh kh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44</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15: Ôn tập và kể chuyện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45</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15: Ôn tập và kể chuyện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46</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 xml:space="preserve">Lý tưởng cách mạng, đạo đức, lối sống: </w:t>
            </w:r>
            <w:r>
              <w:rPr>
                <w:rFonts w:ascii="Times New Roman" w:hAnsi="Times New Roman"/>
                <w:sz w:val="28"/>
              </w:rPr>
              <w:t>Qua truyện “Con quạ thông minh”, bồi dưỡng đức tính bình tĩnh, kiên trì, biết suy nghĩ để giải quyết khó khăn và dùng trí thông minh vào việc có ích.</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3 -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47</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3 -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48</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5</w:t>
            </w: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16: M m N n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49</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16: M m N n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50</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17: G g Gi gi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51</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Tích hợp AI: </w:t>
            </w:r>
            <w:proofErr w:type="gramStart"/>
            <w:r>
              <w:rPr>
                <w:rFonts w:ascii="Times New Roman" w:eastAsia="Times New Roman" w:hAnsi="Times New Roman"/>
                <w:sz w:val="28"/>
              </w:rPr>
              <w:t>1.D</w:t>
            </w:r>
            <w:proofErr w:type="gramEnd"/>
            <w:r>
              <w:rPr>
                <w:rFonts w:ascii="Times New Roman" w:eastAsia="Times New Roman" w:hAnsi="Times New Roman"/>
                <w:sz w:val="28"/>
              </w:rPr>
              <w:t>1.1 - HS nêu được ví dụ AI học từ hình ảnh do con người cung cấp để nhận biết vật nuôi như gà, cá. Gợi ý: GV cho xem hình hoặc video ngắn minh họa ứng dụng phân loại con vật.</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17: G g Gi gi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52</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18: Gh gh Nh nh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53</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18: Gh gh Nh nh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54</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19: Ng ng Ngh ngh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55</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19: Ng ng Ngh ngh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56</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Bảo vệ môi trường:</w:t>
            </w:r>
            <w:r>
              <w:rPr>
                <w:rFonts w:ascii="Times New Roman" w:hAnsi="Times New Roman"/>
                <w:sz w:val="28"/>
              </w:rPr>
              <w:t xml:space="preserve"> HS biết yêu quý động vật, không trêu chọc hoặc làm hại con vật; có ý thức bảo vệ môi trường sống của chúng.</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20: Ôn tập và kể chuyện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57</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20: Ôn tập và kể chuyện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58</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 xml:space="preserve">Lý tưởng cách mạng, đạo đức, lối sống: </w:t>
            </w:r>
            <w:r>
              <w:rPr>
                <w:rFonts w:ascii="Times New Roman" w:hAnsi="Times New Roman"/>
                <w:sz w:val="28"/>
              </w:rPr>
              <w:t>Qua truyện “Cô chủ không biết quý tình bạn”, giáo dục HS biết trân trọng tình bạn, đối xử chân thành, không ích kỉ hoặc làm bạn buồn.</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4 -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59</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4 -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60</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6</w:t>
            </w: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21: R r S s-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61</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21: R r S s-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62</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lang w:val="fr-FR"/>
              </w:rPr>
            </w:pPr>
            <w:r w:rsidRPr="003C7F99">
              <w:rPr>
                <w:sz w:val="28"/>
                <w:szCs w:val="28"/>
                <w:lang w:val="fr-FR"/>
              </w:rPr>
              <w:t>Bài 22: T t Tr tr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63</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lang w:val="fr-FR"/>
              </w:rPr>
            </w:pPr>
            <w:r w:rsidRPr="003C7F99">
              <w:rPr>
                <w:sz w:val="28"/>
                <w:szCs w:val="28"/>
                <w:lang w:val="fr-FR"/>
              </w:rPr>
              <w:t>Bài 22: T t Tr tr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64</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Bảo vệ môi trường: </w:t>
            </w:r>
            <w:r>
              <w:rPr>
                <w:rFonts w:ascii="Times New Roman" w:eastAsia="Times New Roman" w:hAnsi="Times New Roman"/>
                <w:sz w:val="28"/>
              </w:rPr>
              <w:t>HS nhận biết vẻ đẹp của biển, biết giữ gìn cảnh quan sạch đẹp.</w:t>
            </w:r>
          </w:p>
          <w:p w:rsidR="00A718F0" w:rsidRDefault="003D42D0">
            <w:r>
              <w:rPr>
                <w:rFonts w:ascii="Times New Roman" w:eastAsia="Times New Roman" w:hAnsi="Times New Roman"/>
                <w:b/>
                <w:sz w:val="28"/>
              </w:rPr>
              <w:t xml:space="preserve">Quốc phòng và an ninh: </w:t>
            </w:r>
            <w:r>
              <w:rPr>
                <w:rFonts w:ascii="Times New Roman" w:eastAsia="Times New Roman" w:hAnsi="Times New Roman"/>
                <w:sz w:val="28"/>
              </w:rPr>
              <w:t>Bồi dưỡng tình yêu quê hương, biết biển đảo là một phần thiêng liêng của Tổ quốc.</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23: Th th ia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65</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23: Th th ia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66</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Quốc phòng và an ninh: </w:t>
            </w:r>
            <w:r>
              <w:rPr>
                <w:rFonts w:ascii="Times New Roman" w:eastAsia="Times New Roman" w:hAnsi="Times New Roman"/>
                <w:sz w:val="28"/>
              </w:rPr>
              <w:t>Qua hình ảnh Cột cờ Hà Nội hoặc Cột cờ Lũng Cú, giáo dục HS trân trọng biểu tượng của đất nước, bước đầu hình thành niềm tự hào dân tộc.</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24: ua ưa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67</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24: ua ưa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68</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25: Ôn tập và kể chuyện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69</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25: Ôn tập và kể chuyện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70</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 xml:space="preserve">Quyền con người: </w:t>
            </w:r>
            <w:r>
              <w:rPr>
                <w:rFonts w:ascii="Times New Roman" w:hAnsi="Times New Roman"/>
                <w:sz w:val="28"/>
              </w:rPr>
              <w:t>Qua truyện “Chó sói và cừu non”, giúp HS nhận biết trẻ em có quyền được bảo vệ an toàn, không bị bắt nạt hoặc đe dọa.</w:t>
            </w:r>
          </w:p>
          <w:p w:rsidR="00A718F0" w:rsidRDefault="003D42D0">
            <w:pPr>
              <w:spacing w:after="40"/>
            </w:pPr>
            <w:r>
              <w:rPr>
                <w:rFonts w:ascii="Times New Roman" w:hAnsi="Times New Roman"/>
                <w:b/>
                <w:sz w:val="28"/>
              </w:rPr>
              <w:t xml:space="preserve">Kĩ năng sống: </w:t>
            </w:r>
            <w:r>
              <w:rPr>
                <w:rFonts w:ascii="Times New Roman" w:hAnsi="Times New Roman"/>
                <w:sz w:val="28"/>
              </w:rPr>
              <w:t>Biết tránh xa nguy hiểm và tìm sự giúp đỡ của người lớn đáng tin cậy khi gặp tình huống không an toàn.</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5 -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71</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5 -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72</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7</w:t>
            </w: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26: Ph ph Qu qu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73</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26: Ph ph Qu qu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74</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27: V v X x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75</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27: V v X x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76</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A718F0">
            <w:pPr>
              <w:spacing w:after="40"/>
            </w:pP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28: Y y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77</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28: Y y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78</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29: Luyện tập chính tả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79</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29: Luyện tập chính tả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80</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30: Ôn tập và kể chuyện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81</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30: Ôn tập và kể chuyện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82</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 xml:space="preserve">Lý tưởng cách mạng, đạo đức, lối sống: </w:t>
            </w:r>
            <w:r>
              <w:rPr>
                <w:rFonts w:ascii="Times New Roman" w:hAnsi="Times New Roman"/>
                <w:sz w:val="28"/>
              </w:rPr>
              <w:t>Qua truyện “Kiến và dế mèn”, giáo dục HS biết chăm chỉ học tập, làm việc vừa sức, không lười biếng và biết chuẩn bị cho những việc cần thiết.</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6 -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83</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6 -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84</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8</w:t>
            </w: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31: an ăn ân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85</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31: an ăn ân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86</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lang w:val="fr-FR"/>
              </w:rPr>
            </w:pPr>
            <w:r w:rsidRPr="003C7F99">
              <w:rPr>
                <w:sz w:val="28"/>
                <w:szCs w:val="28"/>
                <w:lang w:val="fr-FR"/>
              </w:rPr>
              <w:t>Bài 32: on ôn ơn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87</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lang w:val="fr-FR"/>
              </w:rPr>
            </w:pPr>
            <w:r w:rsidRPr="003C7F99">
              <w:rPr>
                <w:sz w:val="28"/>
                <w:szCs w:val="28"/>
                <w:lang w:val="fr-FR"/>
              </w:rPr>
              <w:t>Bài 32: on ôn ơn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88</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lang w:val="fr-FR"/>
              </w:rPr>
            </w:pPr>
            <w:r w:rsidRPr="003C7F99">
              <w:rPr>
                <w:sz w:val="28"/>
                <w:szCs w:val="28"/>
                <w:lang w:val="fr-FR"/>
              </w:rPr>
              <w:t>Bài 33: en ên in un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89</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lang w:val="fr-FR"/>
              </w:rPr>
            </w:pPr>
            <w:r w:rsidRPr="003C7F99">
              <w:rPr>
                <w:sz w:val="28"/>
                <w:szCs w:val="28"/>
                <w:lang w:val="fr-FR"/>
              </w:rPr>
              <w:t>Bài 33: en ên in un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90</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34: am ăm âm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91</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34: am ăm âm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92</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Bảo vệ môi trường: </w:t>
            </w:r>
            <w:r>
              <w:rPr>
                <w:rFonts w:ascii="Times New Roman" w:eastAsia="Times New Roman" w:hAnsi="Times New Roman"/>
                <w:sz w:val="28"/>
              </w:rPr>
              <w:t>HS biết giữ gìn nơi sống của các con vật; không vứt rác bừa bãi, biết chăm sóc cây và vật nuôi phù hợp.</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35: Ôn tập và kể chuyện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93</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35: Ôn tập và kể chuyện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94</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 xml:space="preserve">Quyền con người: </w:t>
            </w:r>
            <w:r>
              <w:rPr>
                <w:rFonts w:ascii="Times New Roman" w:hAnsi="Times New Roman"/>
                <w:sz w:val="28"/>
              </w:rPr>
              <w:t>Qua truyện “Dê con nghe lời mẹ”, giúp HS nhận biết quyền được chăm sóc, bảo vệ để sống an toàn.</w:t>
            </w:r>
          </w:p>
          <w:p w:rsidR="00A718F0" w:rsidRDefault="003D42D0">
            <w:pPr>
              <w:spacing w:after="40"/>
            </w:pPr>
            <w:r>
              <w:rPr>
                <w:rFonts w:ascii="Times New Roman" w:hAnsi="Times New Roman"/>
                <w:b/>
                <w:sz w:val="28"/>
              </w:rPr>
              <w:t xml:space="preserve">Kĩ năng sống: </w:t>
            </w:r>
            <w:r>
              <w:rPr>
                <w:rFonts w:ascii="Times New Roman" w:hAnsi="Times New Roman"/>
                <w:sz w:val="28"/>
              </w:rPr>
              <w:t>Biết nghe lời dặn của cha mẹ, không tự ý mở cửa hoặc đi theo người lạ.</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7 -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95</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7 -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96</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9</w:t>
            </w: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36: om ôm ơm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97</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36: om ôm ơm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98</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37: em êm im um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99</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37: em êm im um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100</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38: ai ay ây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101</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38: ai ay ây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102</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39: oi ôi ơi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103</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39: oi ôi ơi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104</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40: Ôn tập và kể chuyện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105</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40: Ôn tập và kể chuyện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106</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 xml:space="preserve">Lý tưởng cách mạng, đạo đức, lối sống: </w:t>
            </w:r>
            <w:r>
              <w:rPr>
                <w:rFonts w:ascii="Times New Roman" w:hAnsi="Times New Roman"/>
                <w:sz w:val="28"/>
              </w:rPr>
              <w:t>Qua truyện “Hai người bạn và con gấu”, giáo dục HS sống đoàn kết, chân thành, không bỏ mặc bạn khi gặp khó khăn; biết giúp đỡ nhau trong khả năng.</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8 -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107</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8 -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108</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10</w:t>
            </w: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41: ui ưi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109</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41: ui ưi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110</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42: ao eo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111</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42: ao eo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112</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Bảo vệ môi trường: </w:t>
            </w:r>
            <w:r>
              <w:rPr>
                <w:rFonts w:ascii="Times New Roman" w:eastAsia="Times New Roman" w:hAnsi="Times New Roman"/>
                <w:sz w:val="28"/>
              </w:rPr>
              <w:t>Giáo dục HS yêu quý chim có ích, không bắt chim, không phá tổ; biết giữ môi trường xanh để chim sinh sống.</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lang w:val="fr-FR"/>
              </w:rPr>
            </w:pPr>
            <w:r w:rsidRPr="003C7F99">
              <w:rPr>
                <w:sz w:val="28"/>
                <w:szCs w:val="28"/>
                <w:lang w:val="fr-FR"/>
              </w:rPr>
              <w:t>Bài 43: au âu êu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113</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lang w:val="fr-FR"/>
              </w:rPr>
            </w:pPr>
            <w:r w:rsidRPr="003C7F99">
              <w:rPr>
                <w:sz w:val="28"/>
                <w:szCs w:val="28"/>
                <w:lang w:val="fr-FR"/>
              </w:rPr>
              <w:t>Bài 43: au âu êu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114</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44: iu ưu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115</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44: iu ưu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116</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45: Ôn tập và kể chuyện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117</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45: Ôn tập và kể chuyện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118</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 xml:space="preserve">Lý tưởng cách mạng, đạo đức, lối sống: </w:t>
            </w:r>
            <w:r>
              <w:rPr>
                <w:rFonts w:ascii="Times New Roman" w:hAnsi="Times New Roman"/>
                <w:sz w:val="28"/>
              </w:rPr>
              <w:t>Qua truyện “Sự tích hoa cúc trắng”, giáo dục HS lòng hiếu thảo, biết yêu thương và quan tâm chăm sóc người thân.</w:t>
            </w:r>
          </w:p>
          <w:p w:rsidR="00A718F0" w:rsidRDefault="003D42D0">
            <w:pPr>
              <w:spacing w:after="40"/>
            </w:pPr>
            <w:r>
              <w:rPr>
                <w:rFonts w:ascii="Times New Roman" w:hAnsi="Times New Roman"/>
                <w:b/>
                <w:sz w:val="28"/>
              </w:rPr>
              <w:t xml:space="preserve">Quyền con người: </w:t>
            </w:r>
            <w:r>
              <w:rPr>
                <w:rFonts w:ascii="Times New Roman" w:hAnsi="Times New Roman"/>
                <w:sz w:val="28"/>
              </w:rPr>
              <w:t>Giúp HS cảm nhận trẻ em có quyền được sống, lớn lên trong tình yêu thương và sự chăm sóc của gia đình.</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9 -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119</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9 -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120</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11</w:t>
            </w: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46: ac ăc âc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121</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Quốc phòng và an ninh: </w:t>
            </w:r>
            <w:r>
              <w:rPr>
                <w:rFonts w:ascii="Times New Roman" w:eastAsia="Times New Roman" w:hAnsi="Times New Roman"/>
                <w:sz w:val="28"/>
              </w:rPr>
              <w:t>Qua hình ảnh cảnh đẹp quê hương, giáo dục HS biết yêu quê hương, trân trọng và có ý thức giữ gìn cảnh quan đất nước.</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46: ac ăc âc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122</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47: oc ôc uc ưc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123</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47: oc ôc uc ưc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124</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48: at ăt ât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125</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48: at ăt ât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126</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49: ot ôt ơt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127</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49: ot ôt ơt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128</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50: Ôn tập và kể chuyện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129</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50: Ôn tập và kể chuyện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130</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 xml:space="preserve">Lý tưởng cách mạng, đạo đức, lối sống: </w:t>
            </w:r>
            <w:r>
              <w:rPr>
                <w:rFonts w:ascii="Times New Roman" w:hAnsi="Times New Roman"/>
                <w:sz w:val="28"/>
              </w:rPr>
              <w:t>Qua truyện “Bài học đầu tiên của thỏ con”, giáo dục HS biết nói lời xin lỗi khi làm sai, nói lời cảm ơn khi được giúp đỡ và có trách nhiệm với hành vi của mình.</w:t>
            </w:r>
          </w:p>
          <w:p w:rsidR="00A718F0" w:rsidRDefault="003D42D0">
            <w:pPr>
              <w:spacing w:after="40"/>
            </w:pPr>
            <w:r>
              <w:rPr>
                <w:rFonts w:ascii="Times New Roman" w:hAnsi="Times New Roman"/>
                <w:b/>
                <w:sz w:val="28"/>
              </w:rPr>
              <w:t xml:space="preserve">Kĩ năng sống: </w:t>
            </w:r>
            <w:r>
              <w:rPr>
                <w:rFonts w:ascii="Times New Roman" w:hAnsi="Times New Roman"/>
                <w:sz w:val="28"/>
              </w:rPr>
              <w:t>Rèn cách ứng xử lễ phép, biết lắng nghe lời dặn và điều chỉnh hành vi phù hợp.</w:t>
            </w:r>
          </w:p>
          <w:p w:rsidR="00A718F0" w:rsidRDefault="003D42D0">
            <w:pPr>
              <w:spacing w:after="40"/>
            </w:pPr>
            <w:r>
              <w:rPr>
                <w:rFonts w:ascii="Times New Roman" w:hAnsi="Times New Roman"/>
                <w:b/>
                <w:sz w:val="28"/>
              </w:rPr>
              <w:t xml:space="preserve">Tích hợp AI: </w:t>
            </w:r>
            <w:r>
              <w:rPr>
                <w:rFonts w:ascii="Times New Roman" w:hAnsi="Times New Roman"/>
                <w:sz w:val="28"/>
              </w:rPr>
              <w:t>1.A1.1 - HS nhận biết con người có cảm xúc thật; AI hoặc robot chỉ thể hiện lời nói, biểu cảm theo dữ liệu hay thiết kế của con người.</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10 -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131</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10 -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132</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12</w:t>
            </w: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lang w:val="fr-FR"/>
              </w:rPr>
            </w:pPr>
            <w:r w:rsidRPr="003C7F99">
              <w:rPr>
                <w:sz w:val="28"/>
                <w:szCs w:val="28"/>
                <w:lang w:val="fr-FR"/>
              </w:rPr>
              <w:t>Bài 51: et êt it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133</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lang w:val="fr-FR"/>
              </w:rPr>
            </w:pPr>
            <w:r w:rsidRPr="003C7F99">
              <w:rPr>
                <w:sz w:val="28"/>
                <w:szCs w:val="28"/>
                <w:lang w:val="fr-FR"/>
              </w:rPr>
              <w:t>Bài 51: et êt it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134</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52: ut ưt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135</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52: ut ưt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136</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53: ap ăp âp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137</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53: ap ăp âp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138</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54: op ôp ơp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139</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54: op ôp ơp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140</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55: Ôn tập và kể chuyện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141</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55: Ôn tập và kể chuyện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142</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 xml:space="preserve">Lý tưởng cách mạng, đạo đức, lối sống: </w:t>
            </w:r>
            <w:r>
              <w:rPr>
                <w:rFonts w:ascii="Times New Roman" w:hAnsi="Times New Roman"/>
                <w:sz w:val="28"/>
              </w:rPr>
              <w:t>Qua truyện “Mật ong của gấu con”, giáo dục HS biết quan tâm, chia sẻ với người khác; không ích kỉ, biết vui khi cùng bạn làm việc tốt.</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11 -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143</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11 -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144</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13</w:t>
            </w: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56: ep êp ip up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145</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56: ep êp ip up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146</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57: anh ênh inh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147</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57: anh ênh inh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148</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58: ach êch ich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149</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58: ach êch ich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150</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59: ang ăng âng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151</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59: ang ăng âng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152</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60: Ôn tập và kể chuyện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153</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60: Ôn tập và kể chuyện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154</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 xml:space="preserve">Lý tưởng cách mạng, đạo đức, lối sống: </w:t>
            </w:r>
            <w:r>
              <w:rPr>
                <w:rFonts w:ascii="Times New Roman" w:hAnsi="Times New Roman"/>
                <w:sz w:val="28"/>
              </w:rPr>
              <w:t>Qua truyện “Quạ và đàn bồ câu”, giáo dục HS sống trung thực, không giả dối để được lợi; biết trân trọng bản thân và cư xử chân thành với bạn bè.</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12 -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155</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12 -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156</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14</w:t>
            </w: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61: ong ông ung ưng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157</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61: ong ông ung ưng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158</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Lý tưởng cách mạng, đạo đức, lối sống: </w:t>
            </w:r>
            <w:r>
              <w:rPr>
                <w:rFonts w:ascii="Times New Roman" w:eastAsia="Times New Roman" w:hAnsi="Times New Roman"/>
                <w:sz w:val="28"/>
              </w:rPr>
              <w:t>Giáo dục HS trân trọng ngày Tết cổ truyền, biết chúc Tết lễ phép, yêu gia đình và giữ gìn nét đẹp văn hóa dân tộc.</w:t>
            </w:r>
          </w:p>
          <w:p w:rsidR="00A718F0" w:rsidRDefault="003D42D0">
            <w:r>
              <w:rPr>
                <w:rFonts w:ascii="Times New Roman" w:eastAsia="Times New Roman" w:hAnsi="Times New Roman"/>
                <w:b/>
                <w:sz w:val="28"/>
              </w:rPr>
              <w:t xml:space="preserve">Quốc phòng và an ninh: </w:t>
            </w:r>
            <w:r>
              <w:rPr>
                <w:rFonts w:ascii="Times New Roman" w:eastAsia="Times New Roman" w:hAnsi="Times New Roman"/>
                <w:sz w:val="28"/>
              </w:rPr>
              <w:t>Bồi dưỡng lòng tự hào về truyền thống, bản sắc Việt Nam.</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62: iêc iên iêp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159</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62: iêc iên iêp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160</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Quốc phòng và an ninh: </w:t>
            </w:r>
            <w:r>
              <w:rPr>
                <w:rFonts w:ascii="Times New Roman" w:eastAsia="Times New Roman" w:hAnsi="Times New Roman"/>
                <w:sz w:val="28"/>
              </w:rPr>
              <w:t>Giáo dục HS yêu quý danh lam, cảnh đẹp quê hương; biết giữ gìn hình ảnh đất nước Việt Nam.</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63: iêng iêm iêp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161</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Bảo vệ môi trường: </w:t>
            </w:r>
            <w:r>
              <w:rPr>
                <w:rFonts w:ascii="Times New Roman" w:eastAsia="Times New Roman" w:hAnsi="Times New Roman"/>
                <w:sz w:val="28"/>
              </w:rPr>
              <w:t>HS biết yêu vẻ đẹp biển đảo, không xả rác và có ý thức giữ gìn tài nguyên biển.</w:t>
            </w:r>
          </w:p>
          <w:p w:rsidR="00A718F0" w:rsidRDefault="003D42D0">
            <w:r>
              <w:rPr>
                <w:rFonts w:ascii="Times New Roman" w:eastAsia="Times New Roman" w:hAnsi="Times New Roman"/>
                <w:b/>
                <w:sz w:val="28"/>
              </w:rPr>
              <w:t xml:space="preserve">Quốc phòng và an ninh: </w:t>
            </w:r>
            <w:r>
              <w:rPr>
                <w:rFonts w:ascii="Times New Roman" w:eastAsia="Times New Roman" w:hAnsi="Times New Roman"/>
                <w:sz w:val="28"/>
              </w:rPr>
              <w:t>Bồi dưỡng tình yêu biển đảo, ý thức trân trọng chủ quyền Tổ quốc.</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63: iêng iêm iêp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162</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64: iêt iêu yêu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163</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64: iêt iêu yêu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164</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65: Ôn tập và kể chuyện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165</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65: Ôn tập và kể chuyện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166</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 xml:space="preserve">Lý tưởng cách mạng, đạo đức, lối sống: </w:t>
            </w:r>
            <w:r>
              <w:rPr>
                <w:rFonts w:ascii="Times New Roman" w:hAnsi="Times New Roman"/>
                <w:sz w:val="28"/>
              </w:rPr>
              <w:t>Qua truyện “Lửa, mưa và con hổ hung hăng”, giáo dục HS biết khiêm tốn, không bắt nạt hoặc khoe khoang; biết giao tiếp hòa nhã với mọi người.</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13 -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167</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13 -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168</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 xml:space="preserve">15 </w:t>
            </w: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66: uôt uôm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169</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Bảo vệ môi trường: </w:t>
            </w:r>
            <w:r>
              <w:rPr>
                <w:rFonts w:ascii="Times New Roman" w:eastAsia="Times New Roman" w:hAnsi="Times New Roman"/>
                <w:sz w:val="28"/>
              </w:rPr>
              <w:t>Giáo dục HS giữ gìn môi trường biển và không xả rác khi đi lại, vui chơi ven biển.</w:t>
            </w:r>
          </w:p>
          <w:p w:rsidR="00A718F0" w:rsidRDefault="003D42D0">
            <w:r>
              <w:rPr>
                <w:rFonts w:ascii="Times New Roman" w:eastAsia="Times New Roman" w:hAnsi="Times New Roman"/>
                <w:b/>
                <w:sz w:val="28"/>
              </w:rPr>
              <w:t xml:space="preserve">Kĩ năng sống/ATGT: </w:t>
            </w:r>
            <w:r>
              <w:rPr>
                <w:rFonts w:ascii="Times New Roman" w:eastAsia="Times New Roman" w:hAnsi="Times New Roman"/>
                <w:sz w:val="28"/>
              </w:rPr>
              <w:t>Nhận biết một số phương tiện giao thông đường thủy; biết nghe người lớn hướng dẫn và mặc áo phao khi đi tàu, thuyền.</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66: uôt uôm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170</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67: uôc uôt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171</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67: uôc uôt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172</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68: uôn uông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173</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68: uôn uông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174</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69: ươi ươu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175</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69: ươi ươu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176</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70: Ôn tập và kể chuyện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177</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70: Ôn tập và kể chuyện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178</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 xml:space="preserve">Lý tưởng cách mạng, đạo đức, lối sống: </w:t>
            </w:r>
            <w:r>
              <w:rPr>
                <w:rFonts w:ascii="Times New Roman" w:hAnsi="Times New Roman"/>
                <w:sz w:val="28"/>
              </w:rPr>
              <w:t>Qua truyện “Chuột nhà và chuột đồng”, giáo dục HS biết quý trọng cuộc sống bình yên, tự lập và những điều có được từ lao động chân chính.</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14 -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179</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14 -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180</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16</w:t>
            </w: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71: ươc ươt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181</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71: ươc ươt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182</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72: ươm ươp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183</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72: ươm ươp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184</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73: ươn ương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185</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73: ươn ương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186</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74: oa oe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187</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74: oa oe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188</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75: Ôn tập và kể chuyện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189</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75: Ôn tập và kể chuyện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190</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 xml:space="preserve">Lý tưởng cách mạng, đạo đức, lối sống: </w:t>
            </w:r>
            <w:r>
              <w:rPr>
                <w:rFonts w:ascii="Times New Roman" w:hAnsi="Times New Roman"/>
                <w:sz w:val="28"/>
              </w:rPr>
              <w:t>Qua truyện “Chuyện của mây”, bồi dưỡng ý thức làm việc có ích cho cuộc sống, biết yêu thiên nhiên.</w:t>
            </w:r>
          </w:p>
          <w:p w:rsidR="00A718F0" w:rsidRDefault="003D42D0">
            <w:pPr>
              <w:spacing w:after="40"/>
            </w:pPr>
            <w:r>
              <w:rPr>
                <w:rFonts w:ascii="Times New Roman" w:hAnsi="Times New Roman"/>
                <w:b/>
                <w:sz w:val="28"/>
              </w:rPr>
              <w:t xml:space="preserve">Bảo vệ môi trường: </w:t>
            </w:r>
            <w:r>
              <w:rPr>
                <w:rFonts w:ascii="Times New Roman" w:hAnsi="Times New Roman"/>
                <w:sz w:val="28"/>
              </w:rPr>
              <w:t>Giúp HS trân trọng nước trong tự nhiên, biết tiết kiệm nước và giữ nguồn nước sạch.</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15 -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191</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15 -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192</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17</w:t>
            </w: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76: oan oăn oat oăt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193</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76: oan oăn oat oăt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194</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77: oai uê uy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195</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77: oai uê uy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196</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78: uân uât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197</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Lý tưởng cách mạng, đạo đức, lối sống: </w:t>
            </w:r>
            <w:r>
              <w:rPr>
                <w:rFonts w:ascii="Times New Roman" w:eastAsia="Times New Roman" w:hAnsi="Times New Roman"/>
                <w:sz w:val="28"/>
              </w:rPr>
              <w:t>Giáo dục lòng biết ơn các chú bộ đội, biết học tập và rèn luyện chăm ngoan để xứng đáng với sự bảo vệ của các thế hệ đi trước.</w:t>
            </w:r>
          </w:p>
          <w:p w:rsidR="00A718F0" w:rsidRDefault="003D42D0">
            <w:r>
              <w:rPr>
                <w:rFonts w:ascii="Times New Roman" w:eastAsia="Times New Roman" w:hAnsi="Times New Roman"/>
                <w:b/>
                <w:sz w:val="28"/>
              </w:rPr>
              <w:t xml:space="preserve">Quốc phòng và an ninh: </w:t>
            </w:r>
            <w:r>
              <w:rPr>
                <w:rFonts w:ascii="Times New Roman" w:eastAsia="Times New Roman" w:hAnsi="Times New Roman"/>
                <w:sz w:val="28"/>
              </w:rPr>
              <w:t>Giới thiệu hình ảnh Bộ đội Cụ Hồ, bồi dưỡng tình yêu Tổ quốc.</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78: uân uât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198</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79: uyên uyêt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199</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79: uyên uyêt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200</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Lý tưởng cách mạng, đạo đức, lối sống: </w:t>
            </w:r>
            <w:r>
              <w:rPr>
                <w:rFonts w:ascii="Times New Roman" w:eastAsia="Times New Roman" w:hAnsi="Times New Roman"/>
                <w:sz w:val="28"/>
              </w:rPr>
              <w:t>Qua hình ảnh Thánh Gióng, giáo dục lòng yêu nước, tinh thần dũng cảm và đoàn kết.</w:t>
            </w:r>
          </w:p>
          <w:p w:rsidR="00A718F0" w:rsidRDefault="003D42D0">
            <w:r>
              <w:rPr>
                <w:rFonts w:ascii="Times New Roman" w:eastAsia="Times New Roman" w:hAnsi="Times New Roman"/>
                <w:b/>
                <w:sz w:val="28"/>
              </w:rPr>
              <w:t xml:space="preserve">Quốc phòng và an ninh: </w:t>
            </w:r>
            <w:r>
              <w:rPr>
                <w:rFonts w:ascii="Times New Roman" w:eastAsia="Times New Roman" w:hAnsi="Times New Roman"/>
                <w:sz w:val="28"/>
              </w:rPr>
              <w:t>Bước đầu hiểu truyền thống chống ngoại xâm, bảo vệ quê hương của dân tộc.</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80: Ôn tập và kể chuyện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201</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80: Ôn tập và kể chuyện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202</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 xml:space="preserve">Quyền con người: </w:t>
            </w:r>
            <w:r>
              <w:rPr>
                <w:rFonts w:ascii="Times New Roman" w:hAnsi="Times New Roman"/>
                <w:sz w:val="28"/>
              </w:rPr>
              <w:t>Qua truyện “Cặp sừng và đôi chân”, giúp HS nhận biết mỗi người có quyền được tôn trọng về đặc điểm cơ thể, không bị chê bai ngoại hình.</w:t>
            </w:r>
          </w:p>
          <w:p w:rsidR="00A718F0" w:rsidRDefault="003D42D0">
            <w:pPr>
              <w:spacing w:after="40"/>
            </w:pPr>
            <w:r>
              <w:rPr>
                <w:rFonts w:ascii="Times New Roman" w:hAnsi="Times New Roman"/>
                <w:b/>
                <w:sz w:val="28"/>
              </w:rPr>
              <w:t xml:space="preserve">Lý tưởng cách mạng, đạo đức, lối sống: </w:t>
            </w:r>
            <w:r>
              <w:rPr>
                <w:rFonts w:ascii="Times New Roman" w:hAnsi="Times New Roman"/>
                <w:sz w:val="28"/>
              </w:rPr>
              <w:t>Giáo dục HS biết yêu quý bản thân, trân trọng bạn bè và nhìn nhận đúng giá trị của mỗi người.</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16 -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203</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16 -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204</w:t>
            </w:r>
          </w:p>
        </w:tc>
        <w:tc>
          <w:tcPr>
            <w:tcW w:w="567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104"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18</w:t>
            </w: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81: Ôn tập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205</w:t>
            </w:r>
          </w:p>
        </w:tc>
        <w:tc>
          <w:tcPr>
            <w:tcW w:w="2702"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077"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81: Ôn tập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206</w:t>
            </w:r>
          </w:p>
        </w:tc>
        <w:tc>
          <w:tcPr>
            <w:tcW w:w="2702"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077"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82: Ôn tập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207</w:t>
            </w:r>
          </w:p>
        </w:tc>
        <w:tc>
          <w:tcPr>
            <w:tcW w:w="2702"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077"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82: Ôn tập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208</w:t>
            </w:r>
          </w:p>
        </w:tc>
        <w:tc>
          <w:tcPr>
            <w:tcW w:w="2702"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077"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83: Ôn tập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209</w:t>
            </w:r>
          </w:p>
        </w:tc>
        <w:tc>
          <w:tcPr>
            <w:tcW w:w="2702"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077"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83: Ôn tập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210</w:t>
            </w:r>
          </w:p>
        </w:tc>
        <w:tc>
          <w:tcPr>
            <w:tcW w:w="2702"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077"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Đánh giá cuối kì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211</w:t>
            </w:r>
          </w:p>
        </w:tc>
        <w:tc>
          <w:tcPr>
            <w:tcW w:w="2702"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077"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Đánh giá cuối kì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212</w:t>
            </w:r>
          </w:p>
        </w:tc>
        <w:tc>
          <w:tcPr>
            <w:tcW w:w="2702"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077"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Vận dụng, thực hành kiến thức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213</w:t>
            </w:r>
          </w:p>
        </w:tc>
        <w:tc>
          <w:tcPr>
            <w:tcW w:w="2702"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Năng lực số 5.2.CB1a:</w:t>
            </w:r>
            <w:r>
              <w:rPr>
                <w:rFonts w:ascii="Times New Roman" w:hAnsi="Times New Roman"/>
                <w:sz w:val="28"/>
              </w:rPr>
              <w:t xml:space="preserve"> Với sự hỗ trợ của GV hoặc người thân, HS lựa chọn công cụ số đơn giản để nghe lại bài đọc hoặc chụp sản phẩm viết nhằm trình bày kết quả học tập.</w:t>
            </w:r>
          </w:p>
        </w:tc>
        <w:tc>
          <w:tcPr>
            <w:tcW w:w="4077"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Vận dụng, thực hành kiến thức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214</w:t>
            </w:r>
          </w:p>
        </w:tc>
        <w:tc>
          <w:tcPr>
            <w:tcW w:w="2702"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077"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Tổng kết (Ôn tập hoặc dự trữ) - Tiết 1</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215</w:t>
            </w:r>
          </w:p>
        </w:tc>
        <w:tc>
          <w:tcPr>
            <w:tcW w:w="2702"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077"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1171"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86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681"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Tổng kết (Ôn tập hoặc dự trữ) - Tiết 2</w:t>
            </w:r>
          </w:p>
        </w:tc>
        <w:tc>
          <w:tcPr>
            <w:tcW w:w="160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216</w:t>
            </w:r>
          </w:p>
        </w:tc>
        <w:tc>
          <w:tcPr>
            <w:tcW w:w="2702"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4077"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bl>
    <w:p w:rsidR="00DC2BB8" w:rsidRPr="003C7F99" w:rsidRDefault="0001788E">
      <w:pPr>
        <w:pStyle w:val="NormalWeb"/>
        <w:pageBreakBefore/>
        <w:rPr>
          <w:sz w:val="28"/>
          <w:szCs w:val="28"/>
        </w:rPr>
      </w:pPr>
      <w:r w:rsidRPr="003C7F99">
        <w:rPr>
          <w:rStyle w:val="Strong"/>
          <w:sz w:val="28"/>
          <w:szCs w:val="28"/>
        </w:rPr>
        <w:t xml:space="preserve">Môn Tiếng việt (Học kì 2) </w:t>
      </w:r>
    </w:p>
    <w:tbl>
      <w:tblPr>
        <w:tblW w:w="0" w:type="auto"/>
        <w:tblBorders>
          <w:top w:val="outset" w:sz="6" w:space="0" w:color="000000"/>
          <w:left w:val="outset" w:sz="6" w:space="0" w:color="000000"/>
          <w:bottom w:val="outset" w:sz="6" w:space="0" w:color="000000"/>
          <w:right w:val="outset" w:sz="6" w:space="0" w:color="000000"/>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1280"/>
        <w:gridCol w:w="33"/>
        <w:gridCol w:w="2029"/>
        <w:gridCol w:w="4583"/>
        <w:gridCol w:w="1620"/>
        <w:gridCol w:w="4289"/>
        <w:gridCol w:w="1262"/>
      </w:tblGrid>
      <w:tr w:rsidR="003C7F99" w:rsidRPr="003C7F99">
        <w:trPr>
          <w:cantSplit/>
        </w:trPr>
        <w:tc>
          <w:tcPr>
            <w:tcW w:w="1230" w:type="dxa"/>
            <w:gridSpan w:val="2"/>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CHỦ ĐỀ</w:t>
            </w:r>
          </w:p>
        </w:tc>
        <w:tc>
          <w:tcPr>
            <w:tcW w:w="10665" w:type="dxa"/>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Chương trình và sách giáo khoa</w:t>
            </w:r>
          </w:p>
        </w:tc>
        <w:tc>
          <w:tcPr>
            <w:tcW w:w="5445"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Nội dung điều chỉnh, bổ sung (nếu có)</w:t>
            </w:r>
          </w:p>
          <w:p w:rsidR="00DC2BB8" w:rsidRPr="003C7F99" w:rsidRDefault="0001788E">
            <w:pPr>
              <w:pStyle w:val="NormalWeb"/>
              <w:jc w:val="center"/>
              <w:rPr>
                <w:sz w:val="28"/>
                <w:szCs w:val="28"/>
              </w:rPr>
            </w:pPr>
            <w:r w:rsidRPr="003C7F99">
              <w:rPr>
                <w:rStyle w:val="Emphasis"/>
                <w:sz w:val="28"/>
                <w:szCs w:val="28"/>
              </w:rPr>
              <w:t>(Những điều chỉnh về nội dung, thời lượng, thiết bị dạy học và học liệu tham khảo; xây dựng chủ đề học tập, bổ sung tích hợp liên môn; thời gian và hình thức tổ chức…)</w:t>
            </w:r>
          </w:p>
        </w:tc>
        <w:tc>
          <w:tcPr>
            <w:tcW w:w="1590"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Ghi chú</w:t>
            </w:r>
          </w:p>
        </w:tc>
      </w:tr>
      <w:tr w:rsidR="003C7F99" w:rsidRPr="003C7F99">
        <w:trPr>
          <w:cantSplit/>
        </w:trPr>
        <w:tc>
          <w:tcPr>
            <w:tcW w:w="1230"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jc w:val="center"/>
              <w:rPr>
                <w:rFonts w:ascii="Times New Roman" w:hAnsi="Times New Roman"/>
                <w:sz w:val="28"/>
                <w:szCs w:val="28"/>
              </w:rPr>
            </w:pPr>
          </w:p>
        </w:tc>
        <w:tc>
          <w:tcPr>
            <w:tcW w:w="25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TUẦN</w:t>
            </w: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Tên bài học</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Tiết học/</w:t>
            </w:r>
          </w:p>
          <w:p w:rsidR="00DC2BB8" w:rsidRPr="003C7F99" w:rsidRDefault="0001788E">
            <w:pPr>
              <w:pStyle w:val="NormalWeb"/>
              <w:jc w:val="center"/>
              <w:rPr>
                <w:sz w:val="28"/>
                <w:szCs w:val="28"/>
              </w:rPr>
            </w:pPr>
            <w:r w:rsidRPr="003C7F99">
              <w:rPr>
                <w:rStyle w:val="Strong"/>
                <w:sz w:val="28"/>
                <w:szCs w:val="28"/>
              </w:rPr>
              <w:t>thời lượng</w:t>
            </w:r>
          </w:p>
        </w:tc>
        <w:tc>
          <w:tcPr>
            <w:tcW w:w="544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jc w:val="center"/>
              <w:rPr>
                <w:rFonts w:ascii="Times New Roman" w:hAnsi="Times New Roman"/>
                <w:sz w:val="28"/>
                <w:szCs w:val="28"/>
              </w:rPr>
            </w:pPr>
          </w:p>
        </w:tc>
        <w:tc>
          <w:tcPr>
            <w:tcW w:w="1590"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jc w:val="center"/>
              <w:rPr>
                <w:rFonts w:ascii="Times New Roman" w:hAnsi="Times New Roman"/>
                <w:sz w:val="28"/>
                <w:szCs w:val="28"/>
              </w:rPr>
            </w:pPr>
          </w:p>
        </w:tc>
      </w:tr>
      <w:tr w:rsidR="003C7F99" w:rsidRPr="003C7F99">
        <w:tc>
          <w:tcPr>
            <w:tcW w:w="1185"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1 - TÔI VÀ CÁC BẠN - 20 tiết</w:t>
            </w:r>
          </w:p>
        </w:tc>
        <w:tc>
          <w:tcPr>
            <w:tcW w:w="2565" w:type="dxa"/>
            <w:gridSpan w:val="2"/>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19</w:t>
            </w: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Tôi là học sinh lớp 1-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Quyền con người:</w:t>
            </w:r>
            <w:r>
              <w:rPr>
                <w:rFonts w:ascii="Times New Roman" w:hAnsi="Times New Roman"/>
                <w:sz w:val="28"/>
              </w:rPr>
              <w:t xml:space="preserve"> Giúp HS nhận biết quyền được học tập, được tôn trọng đặc điểm riêng và được bày tỏ cảm xúc phù hợp.</w:t>
            </w:r>
          </w:p>
          <w:p w:rsidR="00A718F0" w:rsidRDefault="003D42D0">
            <w:r>
              <w:rPr>
                <w:rFonts w:ascii="Times New Roman" w:hAnsi="Times New Roman"/>
                <w:b/>
                <w:sz w:val="28"/>
              </w:rPr>
              <w:t>Tích hợp AI:</w:t>
            </w:r>
            <w:r>
              <w:rPr>
                <w:rFonts w:ascii="Times New Roman" w:hAnsi="Times New Roman"/>
                <w:sz w:val="28"/>
              </w:rPr>
              <w:t xml:space="preserve"> 1.A1.1 - HS mô tả được một số cảm xúc của bản thân và biết máy tính hoặc AI không có cảm xúc thật như con người.</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Tôi là học sinh lớp 1-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Tôi là học sinh lớp 1-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Tôi là học sinh lớp 1-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4</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 Đôi tai xấu xí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5</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Quyền con người: </w:t>
            </w:r>
            <w:r>
              <w:rPr>
                <w:rFonts w:ascii="Times New Roman" w:eastAsia="Times New Roman" w:hAnsi="Times New Roman"/>
                <w:sz w:val="28"/>
              </w:rPr>
              <w:t>Giáo dục quyền được tôn trọng sự khác biệt về ngoại hình, đặc điểm riêng; không chê bai, trêu chọc bạn.</w:t>
            </w:r>
          </w:p>
          <w:p w:rsidR="00A718F0" w:rsidRDefault="003D42D0">
            <w:r>
              <w:rPr>
                <w:rFonts w:ascii="Times New Roman" w:eastAsia="Times New Roman" w:hAnsi="Times New Roman"/>
                <w:b/>
                <w:sz w:val="28"/>
              </w:rPr>
              <w:t xml:space="preserve">Lý tưởng cách mạng, đạo đức, lối sống: </w:t>
            </w:r>
            <w:r>
              <w:rPr>
                <w:rFonts w:ascii="Times New Roman" w:eastAsia="Times New Roman" w:hAnsi="Times New Roman"/>
                <w:sz w:val="28"/>
              </w:rPr>
              <w:t>Biết yêu thương, cư xử nhân ái, động viên bạn tự tin.</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 Đôi tai xấu xí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6</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 Đôi tai xấu xí -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7</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 Đôi tai xấu xí -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8</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Bạn của gió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9</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Bạn của gió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10</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19 -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11</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19 -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12</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20</w:t>
            </w: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Giải thưởng tình bạn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13</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 xml:space="preserve">Quyền con người: </w:t>
            </w:r>
            <w:r>
              <w:rPr>
                <w:rFonts w:ascii="Times New Roman" w:hAnsi="Times New Roman"/>
                <w:sz w:val="28"/>
              </w:rPr>
              <w:t>HS hiểu bạn khuyết tật có quyền được tôn trọng, học tập, vui chơi và tham gia hoạt động cùng bạn bè; biết quan tâm, hỗ trợ bạn hòa nhập.</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Giải thưởng tình bạn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14</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Lý tưởng cách mạng, đạo đức, lối sống: </w:t>
            </w:r>
            <w:r>
              <w:rPr>
                <w:rFonts w:ascii="Times New Roman" w:eastAsia="Times New Roman" w:hAnsi="Times New Roman"/>
                <w:sz w:val="28"/>
              </w:rPr>
              <w:t>Biết yêu thương, quan tâm, giúp đỡ bạn bè khi gặp khó khăn; rèn thái độ trung thực, lịch sự và trách nhiệm.</w:t>
            </w:r>
          </w:p>
          <w:p w:rsidR="00A718F0" w:rsidRDefault="003D42D0">
            <w:r>
              <w:rPr>
                <w:rFonts w:ascii="Times New Roman" w:eastAsia="Times New Roman" w:hAnsi="Times New Roman"/>
                <w:b/>
                <w:sz w:val="28"/>
              </w:rPr>
              <w:t xml:space="preserve">Kĩ năng sống: </w:t>
            </w:r>
            <w:r>
              <w:rPr>
                <w:rFonts w:ascii="Times New Roman" w:eastAsia="Times New Roman" w:hAnsi="Times New Roman"/>
                <w:sz w:val="28"/>
              </w:rPr>
              <w:t>Biết hợp tác, động viên bạn và giữ an toàn trong hoạt động chung.</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Giải thưởng tình bạn -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15</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Giải thưởng tình bạn -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16</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lang w:val="fr-FR"/>
              </w:rPr>
            </w:pPr>
            <w:r w:rsidRPr="003C7F99">
              <w:rPr>
                <w:sz w:val="28"/>
                <w:szCs w:val="28"/>
                <w:lang w:val="fr-FR"/>
              </w:rPr>
              <w:t>Bài 5: Sinh nhật của voi con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17</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Tích hợp AI: </w:t>
            </w:r>
            <w:r>
              <w:rPr>
                <w:rFonts w:ascii="Times New Roman" w:eastAsia="Times New Roman" w:hAnsi="Times New Roman"/>
                <w:sz w:val="28"/>
              </w:rPr>
              <w:t>1.A1.2 - HS biết lời chúc hoặc biểu tượng cảm xúc do máy tính tạo ra là kết quả con người thiết kế, không phải tình cảm thật như tình bạn.</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lang w:val="fr-FR"/>
              </w:rPr>
            </w:pPr>
            <w:r w:rsidRPr="003C7F99">
              <w:rPr>
                <w:sz w:val="28"/>
                <w:szCs w:val="28"/>
                <w:lang w:val="fr-FR"/>
              </w:rPr>
              <w:t>Bài 5: Sinh nhật của voi con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18</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Quyền con người: </w:t>
            </w:r>
            <w:r>
              <w:rPr>
                <w:rFonts w:ascii="Times New Roman" w:eastAsia="Times New Roman" w:hAnsi="Times New Roman"/>
                <w:sz w:val="28"/>
              </w:rPr>
              <w:t>HS hiểu quyền được vui chơi, được quan tâm, tôn trọng và bày tỏ ý kiến khi tham gia hoạt động cùng bạn bè.</w:t>
            </w:r>
          </w:p>
          <w:p w:rsidR="00A718F0" w:rsidRDefault="003D42D0">
            <w:r>
              <w:rPr>
                <w:rFonts w:ascii="Times New Roman" w:eastAsia="Times New Roman" w:hAnsi="Times New Roman"/>
                <w:b/>
                <w:sz w:val="28"/>
              </w:rPr>
              <w:t xml:space="preserve">Kĩ năng sống: </w:t>
            </w:r>
            <w:r>
              <w:rPr>
                <w:rFonts w:ascii="Times New Roman" w:eastAsia="Times New Roman" w:hAnsi="Times New Roman"/>
                <w:sz w:val="28"/>
              </w:rPr>
              <w:t>Biết chúc mừng, chia sẻ niềm vui, không tranh giành hoặc làm bạn buồn.</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lang w:val="fr-FR"/>
              </w:rPr>
            </w:pPr>
            <w:r w:rsidRPr="003C7F99">
              <w:rPr>
                <w:sz w:val="28"/>
                <w:szCs w:val="28"/>
                <w:lang w:val="fr-FR"/>
              </w:rPr>
              <w:t>Bài 5: Sinh nhật của voi con -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19</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lang w:val="fr-FR"/>
              </w:rPr>
            </w:pPr>
            <w:r w:rsidRPr="003C7F99">
              <w:rPr>
                <w:sz w:val="28"/>
                <w:szCs w:val="28"/>
                <w:lang w:val="fr-FR"/>
              </w:rPr>
              <w:t>Bài 5: Sinh nhật của voi con -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20</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tập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21</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tập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22</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20 -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23</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20 -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24</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2 - MÁI ẤM GIA ĐÌNH - 20 tiết</w:t>
            </w:r>
          </w:p>
        </w:tc>
        <w:tc>
          <w:tcPr>
            <w:tcW w:w="2565" w:type="dxa"/>
            <w:gridSpan w:val="2"/>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21</w:t>
            </w: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Nụ hôn trên bàn tay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25</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Quyền con người: </w:t>
            </w:r>
            <w:r>
              <w:rPr>
                <w:rFonts w:ascii="Times New Roman" w:eastAsia="Times New Roman" w:hAnsi="Times New Roman"/>
                <w:sz w:val="28"/>
              </w:rPr>
              <w:t>HS nhận biết quyền được yêu thương, chăm sóc trong gia đình; biết thể hiện tình cảm với ông bà, cha mẹ.</w:t>
            </w:r>
          </w:p>
          <w:p w:rsidR="00A718F0" w:rsidRDefault="003D42D0">
            <w:r>
              <w:rPr>
                <w:rFonts w:ascii="Times New Roman" w:eastAsia="Times New Roman" w:hAnsi="Times New Roman"/>
                <w:b/>
                <w:sz w:val="28"/>
              </w:rPr>
              <w:t xml:space="preserve">Lý tưởng cách mạng, đạo đức, lối sống: </w:t>
            </w:r>
            <w:r>
              <w:rPr>
                <w:rFonts w:ascii="Times New Roman" w:eastAsia="Times New Roman" w:hAnsi="Times New Roman"/>
                <w:sz w:val="28"/>
              </w:rPr>
              <w:t>Biết nói lời yêu thương, lễ phép và quan tâm người thân.</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Nụ hôn trên bàn tay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26</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Nụ hôn trên bàn tay -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27</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Nụ hôn trên bàn tay -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28</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 Làm Anh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29</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 Làm Anh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30</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Quyền con người: </w:t>
            </w:r>
            <w:r>
              <w:rPr>
                <w:rFonts w:ascii="Times New Roman" w:eastAsia="Times New Roman" w:hAnsi="Times New Roman"/>
                <w:sz w:val="28"/>
              </w:rPr>
              <w:t>HS hiểu trẻ em có quyền được yêu thương, chăm sóc, bảo vệ và tôn trọng trong gia đình.</w:t>
            </w:r>
          </w:p>
          <w:p w:rsidR="00A718F0" w:rsidRDefault="003D42D0">
            <w:r>
              <w:rPr>
                <w:rFonts w:ascii="Times New Roman" w:eastAsia="Times New Roman" w:hAnsi="Times New Roman"/>
                <w:b/>
                <w:sz w:val="28"/>
              </w:rPr>
              <w:t xml:space="preserve">Kĩ năng sống: </w:t>
            </w:r>
            <w:r>
              <w:rPr>
                <w:rFonts w:ascii="Times New Roman" w:eastAsia="Times New Roman" w:hAnsi="Times New Roman"/>
                <w:sz w:val="28"/>
              </w:rPr>
              <w:t>Biết nhường nhịn, giúp đỡ em nhỏ và thực hiện những việc phù hợp trong gia đình.</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Cả nhà đi chơi núi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31</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Tích hợp AI:</w:t>
            </w:r>
            <w:r>
              <w:rPr>
                <w:rFonts w:ascii="Times New Roman" w:hAnsi="Times New Roman"/>
                <w:sz w:val="28"/>
              </w:rPr>
              <w:t xml:space="preserve"> 1.C1.2 - Nhận biết camera là 'mắt' giúp thiết bị AI nhận diện và lưu giữ khoảnh khắc gia đình.</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Cả nhà đi chơi núi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32</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Kĩ năng sống: </w:t>
            </w:r>
            <w:r>
              <w:rPr>
                <w:rFonts w:ascii="Times New Roman" w:eastAsia="Times New Roman" w:hAnsi="Times New Roman"/>
                <w:sz w:val="28"/>
              </w:rPr>
              <w:t>Biết chuẩn bị đồ dùng cá nhân, đi cùng người lớn và giữ an toàn khi tham quan thiên nhiên.</w:t>
            </w:r>
          </w:p>
          <w:p w:rsidR="00A718F0" w:rsidRDefault="003D42D0">
            <w:r>
              <w:rPr>
                <w:rFonts w:ascii="Times New Roman" w:eastAsia="Times New Roman" w:hAnsi="Times New Roman"/>
                <w:b/>
                <w:sz w:val="28"/>
              </w:rPr>
              <w:t xml:space="preserve">Bảo vệ môi trường: </w:t>
            </w:r>
            <w:r>
              <w:rPr>
                <w:rFonts w:ascii="Times New Roman" w:eastAsia="Times New Roman" w:hAnsi="Times New Roman"/>
                <w:sz w:val="28"/>
              </w:rPr>
              <w:t>Không xả rác, không bẻ cành hoặc hái hoa khi đi chơi núi.</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Cả nhà đi chơi núi -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33</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Cả nhà đi chơi núi -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34</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21 -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35</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21 -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36</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22</w:t>
            </w: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Quạt cho bà ngủ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37</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Lý tưởng cách mạng, đạo đức, lối sống: </w:t>
            </w:r>
            <w:r>
              <w:rPr>
                <w:rFonts w:ascii="Times New Roman" w:eastAsia="Times New Roman" w:hAnsi="Times New Roman"/>
                <w:sz w:val="28"/>
              </w:rPr>
              <w:t>Biết kính yêu, quan tâm, chăm sóc ông bà bằng những việc làm vừa sức; hình thành lòng hiếu thảo.</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Quạt cho bà ngủ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38</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Bữa cơm gia đình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39</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 xml:space="preserve">Lý tưởng cách mạng, đạo đức, lối sống: </w:t>
            </w:r>
            <w:r>
              <w:rPr>
                <w:rFonts w:ascii="Times New Roman" w:hAnsi="Times New Roman"/>
                <w:sz w:val="28"/>
              </w:rPr>
              <w:t>Biết trân trọng bữa cơm gia đình, phụ giúp người thân, ăn uống gọn gàng và không lãng phí thức ăn.</w:t>
            </w:r>
          </w:p>
          <w:p w:rsidR="00A718F0" w:rsidRDefault="003D42D0">
            <w:pPr>
              <w:spacing w:after="40"/>
            </w:pPr>
            <w:r>
              <w:rPr>
                <w:rFonts w:ascii="Times New Roman" w:hAnsi="Times New Roman"/>
                <w:b/>
                <w:sz w:val="28"/>
              </w:rPr>
              <w:t xml:space="preserve">Tích hợp AI: </w:t>
            </w:r>
            <w:r>
              <w:rPr>
                <w:rFonts w:ascii="Times New Roman" w:hAnsi="Times New Roman"/>
                <w:sz w:val="28"/>
              </w:rPr>
              <w:t>1.A2.2 - Kể tên một số thiết bị AI như robot hút bụi, nồi thông minh giúp gia đình tiết kiệm thời gian; chỉ sử dụng khi có người lớn hướng dẫn.</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Bữa cơm gia đình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40</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Bữa cơm gia đình -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41</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Bữa cơm gia đình -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42</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 Ngôi nhà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43</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Quyền con người: </w:t>
            </w:r>
            <w:r>
              <w:rPr>
                <w:rFonts w:ascii="Times New Roman" w:eastAsia="Times New Roman" w:hAnsi="Times New Roman"/>
                <w:sz w:val="28"/>
              </w:rPr>
              <w:t>HS biết trẻ em có quyền được sống trong mái ấm an toàn, được yêu thương và bảo vệ.</w:t>
            </w:r>
          </w:p>
          <w:p w:rsidR="00A718F0" w:rsidRDefault="003D42D0">
            <w:r>
              <w:rPr>
                <w:rFonts w:ascii="Times New Roman" w:eastAsia="Times New Roman" w:hAnsi="Times New Roman"/>
                <w:b/>
                <w:sz w:val="28"/>
              </w:rPr>
              <w:t xml:space="preserve">Kĩ năng sống: </w:t>
            </w:r>
            <w:r>
              <w:rPr>
                <w:rFonts w:ascii="Times New Roman" w:eastAsia="Times New Roman" w:hAnsi="Times New Roman"/>
                <w:sz w:val="28"/>
              </w:rPr>
              <w:t>Biết giữ nhà cửa gọn gàng và thực hiện quy tắc an toàn đơn giản trong gia đình.</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 Ngôi nhà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44</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tập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45</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tập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46</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22 -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47</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22 -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48</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3 - MÁI TRƯỜNG MẾN YÊU - 20 tiết</w:t>
            </w:r>
          </w:p>
        </w:tc>
        <w:tc>
          <w:tcPr>
            <w:tcW w:w="2565" w:type="dxa"/>
            <w:gridSpan w:val="2"/>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23</w:t>
            </w: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Tôi đi học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49</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Quyền con người: </w:t>
            </w:r>
            <w:r>
              <w:rPr>
                <w:rFonts w:ascii="Times New Roman" w:eastAsia="Times New Roman" w:hAnsi="Times New Roman"/>
                <w:sz w:val="28"/>
              </w:rPr>
              <w:t>Giáo dục quyền được học tập trong môi trường an toàn, thân thiện; biết yêu trường, kính thầy, mến bạn.</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Tôi đi học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50</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Lý tưởng cách mạng, đạo đức, lối sống: </w:t>
            </w:r>
            <w:r>
              <w:rPr>
                <w:rFonts w:ascii="Times New Roman" w:eastAsia="Times New Roman" w:hAnsi="Times New Roman"/>
                <w:sz w:val="28"/>
              </w:rPr>
              <w:t>Qua không khí ngày tựu trường, bồi dưỡng truyền thống hiếu học, tinh thần chăm ngoan và tình yêu trường lớp.</w:t>
            </w:r>
          </w:p>
          <w:p w:rsidR="00A718F0" w:rsidRDefault="003D42D0">
            <w:r>
              <w:rPr>
                <w:rFonts w:ascii="Times New Roman" w:eastAsia="Times New Roman" w:hAnsi="Times New Roman"/>
                <w:b/>
                <w:sz w:val="28"/>
              </w:rPr>
              <w:t xml:space="preserve">Quốc phòng và an ninh: </w:t>
            </w:r>
            <w:r>
              <w:rPr>
                <w:rFonts w:ascii="Times New Roman" w:eastAsia="Times New Roman" w:hAnsi="Times New Roman"/>
                <w:sz w:val="28"/>
              </w:rPr>
              <w:t>Giáo dục niềm tự hào về truyền thống học tập của quê hương, đất nước.</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Tôi đi học -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51</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Tôi đi học -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52</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 Đi học-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53</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 Đi học-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54</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Hoa yêu thương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55</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Hoa yêu thương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56</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Lý tưởng cách mạng, đạo đức, lối sống: </w:t>
            </w:r>
            <w:r>
              <w:rPr>
                <w:rFonts w:ascii="Times New Roman" w:eastAsia="Times New Roman" w:hAnsi="Times New Roman"/>
                <w:sz w:val="28"/>
              </w:rPr>
              <w:t>Qua hình ảnh 'Hoa yêu thương', giáo dục HS biết yêu kính, biết ơn thầy cô; mạnh dạn thể hiện tình cảm bằng việc làm đẹp và sáng tạo.</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Hoa yêu thương -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57</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Hoa yêu thương -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58</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23 -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59</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luyện tuần 23 -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60</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24</w:t>
            </w: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Cây bàng và lớp học-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61</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Bảo vệ môi trường: </w:t>
            </w:r>
            <w:r>
              <w:rPr>
                <w:rFonts w:ascii="Times New Roman" w:eastAsia="Times New Roman" w:hAnsi="Times New Roman"/>
                <w:sz w:val="28"/>
              </w:rPr>
              <w:t>Biết yêu quý cây bàng và cây xanh trong sân trường; không bẻ cành, hái lá, góp phần giữ trường lớp xanh - sạch - đẹp.</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Cây bàng và lớp học-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62</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Bác trống trường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63</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Lý tưởng cách mạng, đạo đức, lối sống: </w:t>
            </w:r>
            <w:r>
              <w:rPr>
                <w:rFonts w:ascii="Times New Roman" w:eastAsia="Times New Roman" w:hAnsi="Times New Roman"/>
                <w:sz w:val="28"/>
              </w:rPr>
              <w:t>Biết quý trọng đồ dùng chung của nhà trường, thực hiện nền nếp học tập và có trách nhiệm với tập thể.</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Bác trống trường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64</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Bác trống trường -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65</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Bác trống trường -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66</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 Giờ ra chơi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67</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Quyền con người: </w:t>
            </w:r>
            <w:r>
              <w:rPr>
                <w:rFonts w:ascii="Times New Roman" w:eastAsia="Times New Roman" w:hAnsi="Times New Roman"/>
                <w:sz w:val="28"/>
              </w:rPr>
              <w:t>HS biết quyền được vui chơi an toàn và được tôn trọng khi tham gia hoạt động với bạn bè.</w:t>
            </w:r>
          </w:p>
          <w:p w:rsidR="00A718F0" w:rsidRDefault="003D42D0">
            <w:r>
              <w:rPr>
                <w:rFonts w:ascii="Times New Roman" w:eastAsia="Times New Roman" w:hAnsi="Times New Roman"/>
                <w:b/>
                <w:sz w:val="28"/>
              </w:rPr>
              <w:t xml:space="preserve">Kĩ năng sống: </w:t>
            </w:r>
            <w:r>
              <w:rPr>
                <w:rFonts w:ascii="Times New Roman" w:eastAsia="Times New Roman" w:hAnsi="Times New Roman"/>
                <w:sz w:val="28"/>
              </w:rPr>
              <w:t>Chơi đoàn kết, không xô đẩy; biết xử lí mâu thuẫn bằng lời nói thân thiện.</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 Giờ ra chơi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68</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tập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69</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A718F0">
            <w:pPr>
              <w:spacing w:after="40"/>
            </w:pP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tập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70</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Luyện tập tuần 24 -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71</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Luyện tập tuần 24 -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72</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4 - ĐIỀU EM CẦN BIẾT - 20 tiết</w:t>
            </w:r>
          </w:p>
        </w:tc>
        <w:tc>
          <w:tcPr>
            <w:tcW w:w="2565" w:type="dxa"/>
            <w:gridSpan w:val="2"/>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25</w:t>
            </w: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Rửa tay trước khi ăn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73</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Quyền con người: </w:t>
            </w:r>
            <w:r>
              <w:rPr>
                <w:rFonts w:ascii="Times New Roman" w:eastAsia="Times New Roman" w:hAnsi="Times New Roman"/>
                <w:sz w:val="28"/>
              </w:rPr>
              <w:t>Giáo dục quyền được chăm sóc sức khỏe và được học những thói quen bảo vệ cơ thể.</w:t>
            </w:r>
          </w:p>
          <w:p w:rsidR="00A718F0" w:rsidRDefault="003D42D0">
            <w:r>
              <w:rPr>
                <w:rFonts w:ascii="Times New Roman" w:eastAsia="Times New Roman" w:hAnsi="Times New Roman"/>
                <w:b/>
                <w:sz w:val="28"/>
              </w:rPr>
              <w:t xml:space="preserve">Kĩ năng sống: </w:t>
            </w:r>
            <w:r>
              <w:rPr>
                <w:rFonts w:ascii="Times New Roman" w:eastAsia="Times New Roman" w:hAnsi="Times New Roman"/>
                <w:sz w:val="28"/>
              </w:rPr>
              <w:t>Thực hành rửa tay đúng cách trước khi ăn và sau khi đi vệ sinh.</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Rửa tay trước khi ăn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74</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Lý tưởng cách mạng, đạo đức, lối sống: </w:t>
            </w:r>
            <w:r>
              <w:rPr>
                <w:rFonts w:ascii="Times New Roman" w:eastAsia="Times New Roman" w:hAnsi="Times New Roman"/>
                <w:sz w:val="28"/>
              </w:rPr>
              <w:t>Hình thành nếp sống sạch sẽ, tự giác và có trách nhiệm với sức khỏe của bản thân, gia đình.</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Rửa tay trước khi ăn -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75</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Rửa tay trước khi ăn -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76</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 Lời chào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77</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Lý tưởng cách mạng, đạo đức, lối sống: </w:t>
            </w:r>
            <w:r>
              <w:rPr>
                <w:rFonts w:ascii="Times New Roman" w:eastAsia="Times New Roman" w:hAnsi="Times New Roman"/>
                <w:sz w:val="28"/>
              </w:rPr>
              <w:t>Rèn thói quen chào hỏi lễ phép, tôn trọng người lớn và thân thiện với bạn bè.</w:t>
            </w:r>
          </w:p>
          <w:p w:rsidR="00A718F0" w:rsidRDefault="003D42D0">
            <w:r>
              <w:rPr>
                <w:rFonts w:ascii="Times New Roman" w:eastAsia="Times New Roman" w:hAnsi="Times New Roman"/>
                <w:b/>
                <w:sz w:val="28"/>
              </w:rPr>
              <w:t xml:space="preserve">Kĩ năng sống: </w:t>
            </w:r>
            <w:r>
              <w:rPr>
                <w:rFonts w:ascii="Times New Roman" w:eastAsia="Times New Roman" w:hAnsi="Times New Roman"/>
                <w:sz w:val="28"/>
              </w:rPr>
              <w:t>Biết lựa chọn lời chào phù hợp trong từng tình huống giao tiếp.</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 Lời chào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78</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Khi mẹ vắng nhà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79</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b/>
                <w:sz w:val="28"/>
              </w:rPr>
              <w:t>Quyền con người:</w:t>
            </w:r>
            <w:r>
              <w:rPr>
                <w:rFonts w:ascii="Times New Roman" w:hAnsi="Times New Roman"/>
                <w:sz w:val="28"/>
              </w:rPr>
              <w:t xml:space="preserve"> Giúp HS nhận biết quyền được bảo vệ an toàn, không bị xâm hại hoặc bị người lạ dụ dỗ.</w:t>
            </w:r>
          </w:p>
          <w:p w:rsidR="00A718F0" w:rsidRDefault="003D42D0">
            <w:r>
              <w:rPr>
                <w:rFonts w:ascii="Times New Roman" w:hAnsi="Times New Roman"/>
                <w:b/>
                <w:sz w:val="28"/>
              </w:rPr>
              <w:t>Kĩ năng sống:</w:t>
            </w:r>
            <w:r>
              <w:rPr>
                <w:rFonts w:ascii="Times New Roman" w:hAnsi="Times New Roman"/>
                <w:sz w:val="28"/>
              </w:rPr>
              <w:t xml:space="preserve"> Biết không mở cửa cho người lạ, biết gọi người thân hoặc người đáng tin cậy khi cần.</w:t>
            </w:r>
          </w:p>
          <w:p w:rsidR="00A718F0" w:rsidRDefault="003D42D0">
            <w:r>
              <w:rPr>
                <w:rFonts w:ascii="Times New Roman" w:hAnsi="Times New Roman"/>
                <w:b/>
                <w:sz w:val="28"/>
              </w:rPr>
              <w:t>Năng lực số 4.</w:t>
            </w:r>
            <w:proofErr w:type="gramStart"/>
            <w:r>
              <w:rPr>
                <w:rFonts w:ascii="Times New Roman" w:hAnsi="Times New Roman"/>
                <w:b/>
                <w:sz w:val="28"/>
              </w:rPr>
              <w:t>1.CB</w:t>
            </w:r>
            <w:proofErr w:type="gramEnd"/>
            <w:r>
              <w:rPr>
                <w:rFonts w:ascii="Times New Roman" w:hAnsi="Times New Roman"/>
                <w:b/>
                <w:sz w:val="28"/>
              </w:rPr>
              <w:t>1b:</w:t>
            </w:r>
            <w:r>
              <w:rPr>
                <w:rFonts w:ascii="Times New Roman" w:hAnsi="Times New Roman"/>
                <w:sz w:val="28"/>
              </w:rPr>
              <w:t xml:space="preserve"> HS nhận biết tin nhắn hoặc cuộc gọi của người lạ xin thông tin cá nhân là nguy cơ đơn giản trong môi trường số; biết không trả lời và báo ngay cho người lớn.</w:t>
            </w:r>
          </w:p>
          <w:p w:rsidR="00A718F0" w:rsidRDefault="003D42D0">
            <w:r>
              <w:rPr>
                <w:rFonts w:ascii="Times New Roman" w:hAnsi="Times New Roman"/>
                <w:b/>
                <w:sz w:val="28"/>
              </w:rPr>
              <w:t>Tích hợp AI:</w:t>
            </w:r>
            <w:r>
              <w:rPr>
                <w:rFonts w:ascii="Times New Roman" w:hAnsi="Times New Roman"/>
                <w:sz w:val="28"/>
              </w:rPr>
              <w:t xml:space="preserve"> 1.C1.2 - Hiểu camera hoặc chuông cửa thông minh có thể hỗ trợ nhận diện người quen, người lạ nhưng trẻ vẫn cần tuân theo hướng dẫn an toàn của người lớn.</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Khi mẹ vắng nhà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80</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Khi mẹ vắng nhà -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81</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Khi mẹ vắng nhà -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82</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Luyện tập tuần 25 -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83</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Luyện tập tuần 25 -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84</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26</w:t>
            </w: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Nếu không may bị lạc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85</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Quyền con người: </w:t>
            </w:r>
            <w:r>
              <w:rPr>
                <w:rFonts w:ascii="Times New Roman" w:eastAsia="Times New Roman" w:hAnsi="Times New Roman"/>
                <w:sz w:val="28"/>
              </w:rPr>
              <w:t>Giúp HS nhận biết quyền được bảo vệ an toàn khi ở nơi công cộng.</w:t>
            </w:r>
          </w:p>
          <w:p w:rsidR="00A718F0" w:rsidRDefault="003D42D0">
            <w:r>
              <w:rPr>
                <w:rFonts w:ascii="Times New Roman" w:eastAsia="Times New Roman" w:hAnsi="Times New Roman"/>
                <w:b/>
                <w:sz w:val="28"/>
              </w:rPr>
              <w:t xml:space="preserve">Kĩ năng sống: </w:t>
            </w:r>
            <w:r>
              <w:rPr>
                <w:rFonts w:ascii="Times New Roman" w:eastAsia="Times New Roman" w:hAnsi="Times New Roman"/>
                <w:sz w:val="28"/>
              </w:rPr>
              <w:t>Khi bị lạc, biết đứng ở nơi an toàn, nhờ chú công an, bảo vệ hoặc người lớn đáng tin cậy giúp đỡ; nhớ thông tin liên lạc của gia đình.</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Nếu không may bị lạc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86</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Kĩ năng sống:</w:t>
            </w:r>
            <w:r>
              <w:rPr>
                <w:rFonts w:ascii="Times New Roman" w:hAnsi="Times New Roman"/>
                <w:sz w:val="28"/>
              </w:rPr>
              <w:t xml:space="preserve"> HS biết bình tĩnh, tìm người lớn đáng tin cậy và nói rõ tình huống khi bị lạc.</w:t>
            </w:r>
          </w:p>
          <w:p w:rsidR="00A718F0" w:rsidRDefault="003D42D0">
            <w:r>
              <w:rPr>
                <w:rFonts w:ascii="Times New Roman" w:hAnsi="Times New Roman"/>
                <w:b/>
                <w:sz w:val="28"/>
              </w:rPr>
              <w:t>Năng lực số 2.3.CB1a:</w:t>
            </w:r>
            <w:r>
              <w:rPr>
                <w:rFonts w:ascii="Times New Roman" w:hAnsi="Times New Roman"/>
                <w:sz w:val="28"/>
              </w:rPr>
              <w:t xml:space="preserve"> Dưới sự hướng dẫn của GV, HS nhận biết việc gọi cho cha mẹ hoặc người thân bằng điện thoại là dịch vụ số đơn giản để xin trợ giúp khi bị lạc; chỉ liên hệ người tin cậy và làm theo hướng dẫn an toàn.</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Nếu không may bị lạc -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87</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Quốc phòng và an ninh: </w:t>
            </w:r>
            <w:r>
              <w:rPr>
                <w:rFonts w:ascii="Times New Roman" w:eastAsia="Times New Roman" w:hAnsi="Times New Roman"/>
                <w:sz w:val="28"/>
              </w:rPr>
              <w:t>Giáo dục ý thức tự bảo vệ, biết tìm đến công an, bảo vệ hoặc lực lượng hỗ trợ khi gặp tình huống nguy hiểm.</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Nếu không may bị lạc -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88</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Đèn giao thông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89</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Kĩ năng sống/ATGT: </w:t>
            </w:r>
            <w:r>
              <w:rPr>
                <w:rFonts w:ascii="Times New Roman" w:eastAsia="Times New Roman" w:hAnsi="Times New Roman"/>
                <w:sz w:val="28"/>
              </w:rPr>
              <w:t>Biết tuân thủ tín hiệu đèn giao thông, quan sát và đi cùng người lớn khi qua đường.</w:t>
            </w:r>
          </w:p>
          <w:p w:rsidR="00A718F0" w:rsidRDefault="003D42D0">
            <w:r>
              <w:rPr>
                <w:rFonts w:ascii="Times New Roman" w:eastAsia="Times New Roman" w:hAnsi="Times New Roman"/>
                <w:b/>
                <w:sz w:val="28"/>
              </w:rPr>
              <w:t xml:space="preserve">Tích hợp AI: </w:t>
            </w:r>
            <w:r>
              <w:rPr>
                <w:rFonts w:ascii="Times New Roman" w:eastAsia="Times New Roman" w:hAnsi="Times New Roman"/>
                <w:sz w:val="28"/>
              </w:rPr>
              <w:t>1.A2.2 - Nhận biết xe thông minh có thể dùng AI để nhận diện tín hiệu đèn giao thông; con người vẫn phải chấp hành luật an toàn.</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Đèn giao thông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90</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Đèn giao thông -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91</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Đèn giao thông -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92</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tập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93</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tập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94</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Luyện tập tuần 26 -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95</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Luyện tập tuần 26 -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96</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5 - BÀI HỌC TỪ CUỘC SỐNG - 20 tiết</w:t>
            </w:r>
          </w:p>
        </w:tc>
        <w:tc>
          <w:tcPr>
            <w:tcW w:w="2565" w:type="dxa"/>
            <w:gridSpan w:val="2"/>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27</w:t>
            </w: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Kiến và chim bồ câu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97</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Lý tưởng cách mạng, đạo đức, lối sống: </w:t>
            </w:r>
            <w:r>
              <w:rPr>
                <w:rFonts w:ascii="Times New Roman" w:eastAsia="Times New Roman" w:hAnsi="Times New Roman"/>
                <w:sz w:val="28"/>
              </w:rPr>
              <w:t>Giáo dục lòng nhân ái, biết giúp đỡ người gặp khó khăn trong khả năng và tìm người lớn hỗ trợ khi cần.</w:t>
            </w:r>
          </w:p>
          <w:p w:rsidR="00A718F0" w:rsidRDefault="003D42D0">
            <w:r>
              <w:rPr>
                <w:rFonts w:ascii="Times New Roman" w:eastAsia="Times New Roman" w:hAnsi="Times New Roman"/>
                <w:b/>
                <w:sz w:val="28"/>
              </w:rPr>
              <w:t xml:space="preserve">Tích hợp AI: </w:t>
            </w:r>
            <w:r>
              <w:rPr>
                <w:rFonts w:ascii="Times New Roman" w:eastAsia="Times New Roman" w:hAnsi="Times New Roman"/>
                <w:sz w:val="28"/>
              </w:rPr>
              <w:t>1.B3.1 - Nêu ví dụ robot cứu hộ được con người sử dụng vào mục đích tốt đẹp để hỗ trợ tìm kiếm, cứu nạn.</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Kiến và chim bồ câu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98</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Kiến và chim bồ câu -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99</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Kiến và chim bồ câu -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100</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 Câu chuyện của rễ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101</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Bảo vệ môi trường: </w:t>
            </w:r>
            <w:r>
              <w:rPr>
                <w:rFonts w:ascii="Times New Roman" w:eastAsia="Times New Roman" w:hAnsi="Times New Roman"/>
                <w:sz w:val="28"/>
              </w:rPr>
              <w:t>Hiểu cây cần rễ, đất và nước để sống; biết chăm sóc cây, không nhổ cây hoặc giẫm lên cây non.</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 Câu chuyện của rễ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102</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Câu hỏi của sói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103</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Lý tưởng cách mạng, đạo đức, lối sống: </w:t>
            </w:r>
            <w:r>
              <w:rPr>
                <w:rFonts w:ascii="Times New Roman" w:eastAsia="Times New Roman" w:hAnsi="Times New Roman"/>
                <w:sz w:val="28"/>
              </w:rPr>
              <w:t>Biết suy nghĩ trước khi nói, đặt câu hỏi lịch sự và không dùng lời nói làm tổn thương người khác.</w:t>
            </w:r>
          </w:p>
          <w:p w:rsidR="00A718F0" w:rsidRDefault="003D42D0">
            <w:r>
              <w:rPr>
                <w:rFonts w:ascii="Times New Roman" w:eastAsia="Times New Roman" w:hAnsi="Times New Roman"/>
                <w:b/>
                <w:sz w:val="28"/>
              </w:rPr>
              <w:t xml:space="preserve">Kĩ năng sống: </w:t>
            </w:r>
            <w:r>
              <w:rPr>
                <w:rFonts w:ascii="Times New Roman" w:eastAsia="Times New Roman" w:hAnsi="Times New Roman"/>
                <w:sz w:val="28"/>
              </w:rPr>
              <w:t>Rèn cách giao tiếp bình tĩnh, biết lắng nghe và ứng xử phù hợp.</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Câu hỏi của sói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104</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Câu hỏi của sói -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105</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Câu hỏi của sói -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106</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Luyện tập tuần 27 -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107</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Luyện tập tuần 27 -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108</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28</w:t>
            </w: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Chú bé chăn cừu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109</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Lý tưởng cách mạng, đạo đức, lối sống:</w:t>
            </w:r>
            <w:r>
              <w:rPr>
                <w:rFonts w:ascii="Times New Roman" w:hAnsi="Times New Roman"/>
                <w:sz w:val="28"/>
              </w:rPr>
              <w:t xml:space="preserve"> Giáo dục tính trung thực; không nói dối hoặc đùa cợt gây nguy hiểm cho người khác.</w:t>
            </w:r>
          </w:p>
          <w:p w:rsidR="00A718F0" w:rsidRDefault="003D42D0">
            <w:r>
              <w:rPr>
                <w:rFonts w:ascii="Times New Roman" w:hAnsi="Times New Roman"/>
                <w:b/>
                <w:sz w:val="28"/>
              </w:rPr>
              <w:t>Năng lực số 1.</w:t>
            </w:r>
            <w:proofErr w:type="gramStart"/>
            <w:r>
              <w:rPr>
                <w:rFonts w:ascii="Times New Roman" w:hAnsi="Times New Roman"/>
                <w:b/>
                <w:sz w:val="28"/>
              </w:rPr>
              <w:t>2.CB</w:t>
            </w:r>
            <w:proofErr w:type="gramEnd"/>
            <w:r>
              <w:rPr>
                <w:rFonts w:ascii="Times New Roman" w:hAnsi="Times New Roman"/>
                <w:b/>
                <w:sz w:val="28"/>
              </w:rPr>
              <w:t>1a:</w:t>
            </w:r>
            <w:r>
              <w:rPr>
                <w:rFonts w:ascii="Times New Roman" w:hAnsi="Times New Roman"/>
                <w:sz w:val="28"/>
              </w:rPr>
              <w:t xml:space="preserve"> HS bước đầu nhận biết không phải lời nói, hình ảnh trên màn hình đều đúng sự thật; khi gặp thông tin lạ hoặc đáng ngờ, biết hỏi người lớn trước khi tin hoặc chia sẻ.</w:t>
            </w:r>
          </w:p>
          <w:p w:rsidR="00A718F0" w:rsidRDefault="003D42D0">
            <w:r>
              <w:rPr>
                <w:rFonts w:ascii="Times New Roman" w:hAnsi="Times New Roman"/>
                <w:b/>
                <w:sz w:val="28"/>
              </w:rPr>
              <w:t>Tích hợp AI:</w:t>
            </w:r>
            <w:r>
              <w:rPr>
                <w:rFonts w:ascii="Times New Roman" w:hAnsi="Times New Roman"/>
                <w:sz w:val="28"/>
              </w:rPr>
              <w:t xml:space="preserve"> 1.B1.1 - Nhận biết việc dùng AI tạo giọng nói hoặc hình ảnh giả để lừa dối người khác là hành vi xấu.</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Chú bé chăn cừu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110</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Chú bé chăn cừu -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111</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Chú bé chăn cừu -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112</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Tiếng vọng của núi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113</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Kĩ năng sống:</w:t>
            </w:r>
            <w:r>
              <w:rPr>
                <w:rFonts w:ascii="Times New Roman" w:hAnsi="Times New Roman"/>
                <w:sz w:val="28"/>
              </w:rPr>
              <w:t xml:space="preserve"> Biết nói lời hay, động viên người khác bằng thái độ chân thành.</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Tiếng vọng của núi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114</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Tiếng vọng của núi -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115</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Tiếng vọng của núi -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116</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tập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117</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tập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118</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A718F0">
            <w:pPr>
              <w:spacing w:after="40"/>
            </w:pP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Luyện tập tuần 28 -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119</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Luyện tập tuần 28 -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120</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6 - THIÊN NHIÊN KÌ THÚ - 20 tiết</w:t>
            </w:r>
          </w:p>
        </w:tc>
        <w:tc>
          <w:tcPr>
            <w:tcW w:w="2565" w:type="dxa"/>
            <w:gridSpan w:val="2"/>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29</w:t>
            </w: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Loài chim của biển cả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121</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Bảo vệ môi trường: </w:t>
            </w:r>
            <w:r>
              <w:rPr>
                <w:rFonts w:ascii="Times New Roman" w:eastAsia="Times New Roman" w:hAnsi="Times New Roman"/>
                <w:sz w:val="28"/>
              </w:rPr>
              <w:t>Biết yêu quý các loài chim biển, không làm hại động vật và có ý thức giữ gìn môi trường biển.</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Loài chim của biển cả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122</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rsidP="007913A2">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Loài chim của biển cả -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123</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rsidP="007913A2">
            <w:pPr>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Loài chim của biển cả -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124</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Bảo vệ môi trường:</w:t>
            </w:r>
            <w:r>
              <w:rPr>
                <w:rFonts w:ascii="Times New Roman" w:hAnsi="Times New Roman"/>
                <w:sz w:val="28"/>
              </w:rPr>
              <w:t xml:space="preserve"> Biết yêu quý các loài chim biển và bảo vệ môi trường sống của chúng.</w:t>
            </w:r>
          </w:p>
          <w:p w:rsidR="00A718F0" w:rsidRDefault="003D42D0">
            <w:r>
              <w:rPr>
                <w:rFonts w:ascii="Times New Roman" w:hAnsi="Times New Roman"/>
                <w:b/>
                <w:sz w:val="28"/>
              </w:rPr>
              <w:t>Năng lực số 1.1.CB1a:</w:t>
            </w:r>
            <w:r>
              <w:rPr>
                <w:rFonts w:ascii="Times New Roman" w:hAnsi="Times New Roman"/>
                <w:sz w:val="28"/>
              </w:rPr>
              <w:t xml:space="preserve"> Dưới sự hướng dẫn của GV, HS tìm hình ảnh hoặc thông tin đơn giản về chim biển từ đường dẫn hoặc từ khóa GV cung cấp để phục vụ bài đọc; chọn kết quả phù hợp với yêu cầu học tập.</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 Bảy sắc cầu vồng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125</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 Bảy sắc cầu vồng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126</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Bảo vệ môi trường:</w:t>
            </w:r>
            <w:r>
              <w:rPr>
                <w:rFonts w:ascii="Times New Roman" w:hAnsi="Times New Roman"/>
                <w:sz w:val="28"/>
              </w:rPr>
              <w:t xml:space="preserve"> Biết yêu vẻ đẹp của thiên nhiên; có ý thức giữ môi trường xanh, sạch, đẹp.</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Chúa tể rừng xanh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127</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Tích hợp AI: </w:t>
            </w:r>
            <w:r>
              <w:rPr>
                <w:rFonts w:ascii="Times New Roman" w:eastAsia="Times New Roman" w:hAnsi="Times New Roman"/>
                <w:sz w:val="28"/>
              </w:rPr>
              <w:t>1.D2.1 - Nhận biết có hệ thống AI chỉ thực hiện một việc chuyên biệt, chẳng hạn nhận diện âm thanh của một số loài động vật; GV minh họa bằng video hoặc ứng dụng phù hợp.</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Chúa tể rừng xanh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128</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Bảo vệ môi trường: </w:t>
            </w:r>
            <w:r>
              <w:rPr>
                <w:rFonts w:ascii="Times New Roman" w:eastAsia="Times New Roman" w:hAnsi="Times New Roman"/>
                <w:sz w:val="28"/>
              </w:rPr>
              <w:t>Biết yêu quý động vật hoang dã, không săn bắt thú rừng; biết bảo vệ rừng và môi trường sống của các loài vật.</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Chúa tể rừng xanh -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129</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r w:rsidR="007913A2" w:rsidRPr="003C7F99">
              <w:rPr>
                <w:sz w:val="28"/>
                <w:szCs w:val="28"/>
              </w:rPr>
              <w:t>Tích hợp BVMT: Biết yêu quý động vật hoang dã, không săn bắt thú rừng, biết bảo vệ rừng và môi trường sống của các loài vật.</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Chúa tể rừng xanh -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130</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Luyện tập tuần 29 -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131</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Bảo vệ môi trường: </w:t>
            </w:r>
            <w:r>
              <w:rPr>
                <w:rFonts w:ascii="Times New Roman" w:eastAsia="Times New Roman" w:hAnsi="Times New Roman"/>
                <w:sz w:val="28"/>
              </w:rPr>
              <w:t>Biết yêu quý chim và động vật hoang dã; biết giữ gìn môi trường sống của con người, cây cối và muông thú.</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Luyện tập tuần 29 -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132</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30</w:t>
            </w: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Cuộc thi tài năng rừng xanh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133</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Quyền con người: </w:t>
            </w:r>
            <w:r>
              <w:rPr>
                <w:rFonts w:ascii="Times New Roman" w:eastAsia="Times New Roman" w:hAnsi="Times New Roman"/>
                <w:sz w:val="28"/>
              </w:rPr>
              <w:t>HS biết mỗi bạn đều có khả năng riêng, có quyền tham gia và được ghi nhận trong hoạt động chung.</w:t>
            </w:r>
          </w:p>
          <w:p w:rsidR="00A718F0" w:rsidRDefault="003D42D0">
            <w:r>
              <w:rPr>
                <w:rFonts w:ascii="Times New Roman" w:eastAsia="Times New Roman" w:hAnsi="Times New Roman"/>
                <w:b/>
                <w:sz w:val="28"/>
              </w:rPr>
              <w:t xml:space="preserve">Kĩ năng sống: </w:t>
            </w:r>
            <w:r>
              <w:rPr>
                <w:rFonts w:ascii="Times New Roman" w:eastAsia="Times New Roman" w:hAnsi="Times New Roman"/>
                <w:sz w:val="28"/>
              </w:rPr>
              <w:t>Mạnh dạn thể hiện khả năng, biết cổ vũ và tôn trọng tài năng của bạn.</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Cuộc thi tài năng rừng xanh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134</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Bảo vệ môi trường: </w:t>
            </w:r>
            <w:r>
              <w:rPr>
                <w:rFonts w:ascii="Times New Roman" w:eastAsia="Times New Roman" w:hAnsi="Times New Roman"/>
                <w:sz w:val="28"/>
              </w:rPr>
              <w:t>Biết yêu quý các loài vật trong rừng, không săn bắt hoặc làm hại động vật, biết bảo vệ nơi sống của muông thú.</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Cuộc thi tài năng rừng xanh -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135</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rsidP="003933BF">
            <w:pPr>
              <w:rPr>
                <w:szCs w:val="28"/>
              </w:rPr>
            </w:pPr>
            <w:r w:rsidRPr="003C7F99">
              <w:rPr>
                <w:sz w:val="28"/>
                <w:szCs w:val="28"/>
              </w:rPr>
              <w:t> </w:t>
            </w:r>
            <w:r w:rsidR="003933BF" w:rsidRPr="003C7F99">
              <w:rPr>
                <w:szCs w:val="28"/>
              </w:rPr>
              <w:t>- Tích hợp giáo dục kĩ năng sống: Biết mạnh dạn thể hiện khả năng của bản thân, biết trân trọng tài năng của người khác, biết hợp tác và ứng xử thân thiện trong hoạt động tập thể.</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Cuộc thi tài năng rừng xanh -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136</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Năng lực số 5.2.CB1a:</w:t>
            </w:r>
            <w:r>
              <w:rPr>
                <w:rFonts w:ascii="Times New Roman" w:hAnsi="Times New Roman"/>
                <w:sz w:val="28"/>
              </w:rPr>
              <w:t xml:space="preserve"> Dưới sự hướng dẫn của GV, HS chọn công cụ vẽ số đơn giản để trình bày một con vật có tài năng bằng tranh và lời giới thiệu ngắn.</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Cây liễu dẻo dai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137</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Cây liễu dẻo dai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138</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Bảo vệ môi trường: </w:t>
            </w:r>
            <w:r>
              <w:rPr>
                <w:rFonts w:ascii="Times New Roman" w:eastAsia="Times New Roman" w:hAnsi="Times New Roman"/>
                <w:sz w:val="28"/>
              </w:rPr>
              <w:t>Biết yêu quý cây xanh, không bẻ cành hoặc ngắt lá; có ý thức chăm sóc và bảo vệ cây cối quanh em.</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Cây liễu dẻo dai -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139</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rsidP="003933BF">
            <w:pPr>
              <w:rPr>
                <w:szCs w:val="28"/>
              </w:rPr>
            </w:pPr>
            <w:r w:rsidRPr="003C7F99">
              <w:rPr>
                <w:sz w:val="28"/>
                <w:szCs w:val="28"/>
              </w:rPr>
              <w:t> </w:t>
            </w:r>
            <w:r w:rsidR="003933BF" w:rsidRPr="003C7F99">
              <w:rPr>
                <w:szCs w:val="28"/>
              </w:rPr>
              <w:t>- Tích hợp BVMT: Biết yêu quý cây xanh, không bẻ cành, ngắt lá; có ý thức chăm sóc và bảo vệ cây cối quanh em.</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Cây liễu dẻo dai -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140</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tập-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141</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tập-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142</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A718F0">
            <w:pPr>
              <w:spacing w:after="40"/>
            </w:pP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Luyện tập tuần 30 -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143</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Luyện tập tuần 30 -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144</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7 - THẾ GIỚI TRONG MẮT EM 20 tiết</w:t>
            </w:r>
          </w:p>
        </w:tc>
        <w:tc>
          <w:tcPr>
            <w:tcW w:w="2565" w:type="dxa"/>
            <w:gridSpan w:val="2"/>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31</w:t>
            </w: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Tia nắng đi đâu?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145</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Tia nắng đi đâu?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146</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Lý tưởng cách mạng, đạo đức, lối sống: </w:t>
            </w:r>
            <w:r>
              <w:rPr>
                <w:rFonts w:ascii="Times New Roman" w:eastAsia="Times New Roman" w:hAnsi="Times New Roman"/>
                <w:sz w:val="28"/>
              </w:rPr>
              <w:t>Biết yêu buổi sáng, yêu ánh nắng; hình thành thói quen dậy đúng giờ, học tập và sinh hoạt vui vẻ, tích cực.</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 Trong giấc mơ buổi sáng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147</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 Trong giấc mơ buổi sáng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148</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Lý tưởng cách mạng, đạo đức, lối sống: </w:t>
            </w:r>
            <w:r>
              <w:rPr>
                <w:rFonts w:ascii="Times New Roman" w:eastAsia="Times New Roman" w:hAnsi="Times New Roman"/>
                <w:sz w:val="28"/>
              </w:rPr>
              <w:t>Nuôi dưỡng ước mơ trong sáng, biết yêu cảnh vật thiên nhiên và cuộc sống tươi đẹp.</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Ngày mới bắt đầu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149</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Ngày mới bắt đầu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150</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Kĩ năng sống: </w:t>
            </w:r>
            <w:r>
              <w:rPr>
                <w:rFonts w:ascii="Times New Roman" w:eastAsia="Times New Roman" w:hAnsi="Times New Roman"/>
                <w:sz w:val="28"/>
              </w:rPr>
              <w:t>Hình thành thói quen dậy sớm, chuẩn bị đi học đúng giờ và bắt đầu ngày mới bằng những việc làm tích cực.</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Ngày mới bắt đầu -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151</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Ngày mới bắt đầu -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152</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Hỏi mẹ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153</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Hỏi mẹ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154</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Lý tưởng cách mạng, đạo đức, lối sống: </w:t>
            </w:r>
            <w:r>
              <w:rPr>
                <w:rFonts w:ascii="Times New Roman" w:eastAsia="Times New Roman" w:hAnsi="Times New Roman"/>
                <w:sz w:val="28"/>
              </w:rPr>
              <w:t>Biết gần gũi, yêu thương mẹ; mạnh dạn hỏi người lớn điều chưa biết; yêu thích khám phá thiên nhiên.</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Luyện tập tuần 31 -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155</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Luyện tập tuần 31 -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156</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32</w:t>
            </w: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Những cánh cò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157</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Những cánh cò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158</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Bảo vệ môi trường: </w:t>
            </w:r>
            <w:r>
              <w:rPr>
                <w:rFonts w:ascii="Times New Roman" w:eastAsia="Times New Roman" w:hAnsi="Times New Roman"/>
                <w:sz w:val="28"/>
              </w:rPr>
              <w:t>Nhận ra ao, hồ, đầm là nơi sống và kiếm ăn của chim cò; biết giữ yên tĩnh, không xả rác và bảo vệ môi trường tự nhiên.</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Những cánh cò -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159</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Những cánh cò -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160</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 Buổi trưa hè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161</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 Buổi trưa hè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162</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Bảo vệ môi trường: </w:t>
            </w:r>
            <w:r>
              <w:rPr>
                <w:rFonts w:ascii="Times New Roman" w:eastAsia="Times New Roman" w:hAnsi="Times New Roman"/>
                <w:sz w:val="28"/>
              </w:rPr>
              <w:t>Cảm nhận vẻ đẹp yên bình của thiên nhiên buổi trưa hè; biết yêu quý cây cối, con vật và giữ cảnh quan sạch đẹp.</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7: Hoa phượng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163</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7: Hoa phượng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164</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Bảo vệ môi trường: </w:t>
            </w:r>
            <w:r>
              <w:rPr>
                <w:rFonts w:ascii="Times New Roman" w:eastAsia="Times New Roman" w:hAnsi="Times New Roman"/>
                <w:sz w:val="28"/>
              </w:rPr>
              <w:t>Biết yêu quý cây phượng, các loài hoa và cảnh quan trường học; không bẻ cành, hái hoa, biết giữ trường lớp sạch đẹp.</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tập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165</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tập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166</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Năng lực số 1.1.CB1a:</w:t>
            </w:r>
            <w:r>
              <w:rPr>
                <w:rFonts w:ascii="Times New Roman" w:hAnsi="Times New Roman"/>
                <w:sz w:val="28"/>
              </w:rPr>
              <w:t xml:space="preserve"> Trong hoạt động đọc mở rộng, dưới sự hướng dẫn của GV hoặc cha mẹ, HS tìm một bài thơ ngắn hoặc tranh minh họa về thiên nhiên từ nguồn học liệu số được giới thiệu để chia sẻ với bạn.</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Luyện tập tuần 32 -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167</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Luyện tập tuần 32 -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168</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8 - ĐẤT NƯỚC VÀ CON NGƯỜI - 20 tiết</w:t>
            </w:r>
          </w:p>
        </w:tc>
        <w:tc>
          <w:tcPr>
            <w:tcW w:w="2565" w:type="dxa"/>
            <w:gridSpan w:val="2"/>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33</w:t>
            </w: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Cậu bé thông minh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169</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Lý tưởng cách mạng, đạo đức, lối sống: </w:t>
            </w:r>
            <w:r>
              <w:rPr>
                <w:rFonts w:ascii="Times New Roman" w:eastAsia="Times New Roman" w:hAnsi="Times New Roman"/>
                <w:sz w:val="28"/>
              </w:rPr>
              <w:t>Bồi dưỡng tinh thần ham học hỏi, tự tin, biết dùng trí tuệ và sự sáng tạo vào những việc tốt.</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Cậu bé thông minh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170</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Quyền con người: </w:t>
            </w:r>
            <w:r>
              <w:rPr>
                <w:rFonts w:ascii="Times New Roman" w:eastAsia="Times New Roman" w:hAnsi="Times New Roman"/>
                <w:sz w:val="28"/>
              </w:rPr>
              <w:t>HS nhận biết mỗi bạn nhỏ có quyền được tôn trọng, được lắng nghe và phát huy khả năng của bản thân; biết động viên, không chê bai bạn.</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Cậu bé thông minh -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171</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Cậu bé thông minh -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172</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rsidP="00D252A8">
            <w:r w:rsidRPr="003C7F99">
              <w:rPr>
                <w:sz w:val="28"/>
                <w:szCs w:val="28"/>
              </w:rPr>
              <w:t> </w:t>
            </w:r>
            <w:r w:rsidR="00D252A8" w:rsidRPr="003C7F99">
              <w:t>- Tích hợp quyền con người: Qua bài học, giúp HS nhận biết mỗi bạn nhỏ đều có quyền được tôn trọng, được lắng nghe, được phát huy khả năng của bản thân. Giáo dục HS biết tôn trọng bạn bè, không chê bai khi bạn gặp khó khăn, biết khuyến khích, động viên và ghi nhận sự thông minh, sáng tạo của mỗi người.</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 Lính cứu hỏa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173</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 xml:space="preserve">Tích hợp AI: </w:t>
            </w:r>
            <w:r>
              <w:rPr>
                <w:rFonts w:ascii="Times New Roman" w:hAnsi="Times New Roman"/>
                <w:sz w:val="28"/>
              </w:rPr>
              <w:t>1.B3.1 - HS nêu được ví dụ robot chữa cháy được con người sử dụng vì mục đích tốt đẹp, hỗ trợ lính cứu hỏa tiếp cận nơi nguy hiểm để bảo vệ con người và tài sản.</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 Lính cứu hỏa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174</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Quốc phòng và an ninh: </w:t>
            </w:r>
            <w:r>
              <w:rPr>
                <w:rFonts w:ascii="Times New Roman" w:eastAsia="Times New Roman" w:hAnsi="Times New Roman"/>
                <w:sz w:val="28"/>
              </w:rPr>
              <w:t>Giúp HS hiểu vai trò của lực lượng phòng cháy, chữa cháy trong bảo vệ cuộc sống.</w:t>
            </w:r>
          </w:p>
          <w:p w:rsidR="00A718F0" w:rsidRDefault="003D42D0">
            <w:r>
              <w:rPr>
                <w:rFonts w:ascii="Times New Roman" w:eastAsia="Times New Roman" w:hAnsi="Times New Roman"/>
                <w:b/>
                <w:sz w:val="28"/>
              </w:rPr>
              <w:t xml:space="preserve">Kĩ năng sống: </w:t>
            </w:r>
            <w:r>
              <w:rPr>
                <w:rFonts w:ascii="Times New Roman" w:eastAsia="Times New Roman" w:hAnsi="Times New Roman"/>
                <w:sz w:val="28"/>
              </w:rPr>
              <w:t>Bước đầu biết bình tĩnh, báo người lớn, di chuyển đến nơi an toàn và không nghịch lửa.</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 Lính cứu hỏa -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175</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 Lính cứu hỏa -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176</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rsidP="00D252A8">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Lớn lên bạn làm gì?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177</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Quyền con người: </w:t>
            </w:r>
            <w:r>
              <w:rPr>
                <w:rFonts w:ascii="Times New Roman" w:eastAsia="Times New Roman" w:hAnsi="Times New Roman"/>
                <w:sz w:val="28"/>
              </w:rPr>
              <w:t>HS hiểu mỗi người có quyền ước mơ và lựa chọn nghề nghiệp phù hợp; biết tôn trọng ước mơ của bạn và quý trọng mọi nghề có ích.</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Lớn lên bạn làm gì?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178</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Luyện tập tuần 33 -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179</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Luyện tập tuần 33 -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180</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34</w:t>
            </w: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Ruộng bậc thang ở Sa Pa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181</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Quốc phòng và an ninh: </w:t>
            </w:r>
            <w:r>
              <w:rPr>
                <w:rFonts w:ascii="Times New Roman" w:eastAsia="Times New Roman" w:hAnsi="Times New Roman"/>
                <w:sz w:val="28"/>
              </w:rPr>
              <w:t>Qua tranh ảnh về Sa Pa, giáo dục HS yêu quê hương, trân trọng cảnh đẹp đất nước.</w:t>
            </w:r>
          </w:p>
          <w:p w:rsidR="00A718F0" w:rsidRDefault="003D42D0">
            <w:r>
              <w:rPr>
                <w:rFonts w:ascii="Times New Roman" w:eastAsia="Times New Roman" w:hAnsi="Times New Roman"/>
                <w:b/>
                <w:sz w:val="28"/>
              </w:rPr>
              <w:t xml:space="preserve">Bảo vệ môi trường: </w:t>
            </w:r>
            <w:r>
              <w:rPr>
                <w:rFonts w:ascii="Times New Roman" w:eastAsia="Times New Roman" w:hAnsi="Times New Roman"/>
                <w:sz w:val="28"/>
              </w:rPr>
              <w:t>Biết giữ gìn cảnh quan du lịch, không xả rác và quý trọng công sức lao động tạo nên ruộng bậc thang.</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Ruộng bậc thang ở Sa Pa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182</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Nhớ ơn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183</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Nhớ ơn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184</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Lý tưởng cách mạng, đạo đức, lối sống: </w:t>
            </w:r>
            <w:r>
              <w:rPr>
                <w:rFonts w:ascii="Times New Roman" w:eastAsia="Times New Roman" w:hAnsi="Times New Roman"/>
                <w:sz w:val="28"/>
              </w:rPr>
              <w:t>Giáo dục HS biết sống biết ơn, kính trọng người lao động, người thân, thầy cô và những người đã góp công sức làm nên cuộc sống tốt đẹp.</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 Du lịch biển Việt Nam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185</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spacing w:after="40"/>
            </w:pPr>
            <w:r>
              <w:rPr>
                <w:rFonts w:ascii="Times New Roman" w:hAnsi="Times New Roman"/>
                <w:b/>
                <w:sz w:val="28"/>
              </w:rPr>
              <w:t>Tích hợp AI:</w:t>
            </w:r>
            <w:r>
              <w:rPr>
                <w:rFonts w:ascii="Times New Roman" w:hAnsi="Times New Roman"/>
                <w:sz w:val="28"/>
              </w:rPr>
              <w:t xml:space="preserve"> 1.A2.2 - Nhận biết ứng dụng dịch ngôn ngữ bằng AI có thể hỗ trợ khách du lịch giao tiếp khi tham quan biển Việt Nam.</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 Du lịch biển Việt Nam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186</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eastAsia="Times New Roman" w:hAnsi="Times New Roman"/>
                <w:b/>
                <w:sz w:val="28"/>
              </w:rPr>
              <w:t xml:space="preserve">Quốc phòng và an ninh: </w:t>
            </w:r>
            <w:r>
              <w:rPr>
                <w:rFonts w:ascii="Times New Roman" w:eastAsia="Times New Roman" w:hAnsi="Times New Roman"/>
                <w:sz w:val="28"/>
              </w:rPr>
              <w:t>Giúp HS yêu quê hương, biết biển đảo Việt Nam là phần lãnh thổ của đất nước và có ý thức trân trọng chủ quyền.</w:t>
            </w:r>
          </w:p>
          <w:p w:rsidR="00A718F0" w:rsidRDefault="003D42D0">
            <w:r>
              <w:rPr>
                <w:rFonts w:ascii="Times New Roman" w:eastAsia="Times New Roman" w:hAnsi="Times New Roman"/>
                <w:b/>
                <w:sz w:val="28"/>
              </w:rPr>
              <w:t xml:space="preserve">Bảo vệ môi trường: </w:t>
            </w:r>
            <w:r>
              <w:rPr>
                <w:rFonts w:ascii="Times New Roman" w:eastAsia="Times New Roman" w:hAnsi="Times New Roman"/>
                <w:sz w:val="28"/>
              </w:rPr>
              <w:t>Có ý thức giữ gìn biển đảo sạch đẹp, không xả rác khi tham quan hoặc vui chơi ở biển.</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 Du lịch biển Việt Nam - Tiết 3</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187</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 Du lịch biển Việt Nam - Tiết 4</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188</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tập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189</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tập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190</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A718F0">
            <w:pPr>
              <w:spacing w:after="40"/>
            </w:pP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Luyện tập tuần 34 -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191</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Luyện tập tuần 34 -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192</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ÔN TẬP VÀ ĐÁNH GIÁ - 12 tiết</w:t>
            </w:r>
          </w:p>
        </w:tc>
        <w:tc>
          <w:tcPr>
            <w:tcW w:w="2565" w:type="dxa"/>
            <w:gridSpan w:val="2"/>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35</w:t>
            </w: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193</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194</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195</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196</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197</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198</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Luyện tập tuần 35 - Tiết 1</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199</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Luyện tập tuần 35 - Tiết 2</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200</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Kiểm tra</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201</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Kiểm tra</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202</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Kiểm tra</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203</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tc>
          <w:tcPr>
            <w:tcW w:w="1185" w:type="dxa"/>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2565" w:type="dxa"/>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613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Đánh giá cuối năm</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204</w:t>
            </w:r>
          </w:p>
        </w:tc>
        <w:tc>
          <w:tcPr>
            <w:tcW w:w="5445"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590" w:type="dxa"/>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bl>
    <w:p w:rsidR="00DC2BB8" w:rsidRPr="003C7F99" w:rsidRDefault="0001788E">
      <w:pPr>
        <w:pStyle w:val="Heading3"/>
        <w:rPr>
          <w:rFonts w:ascii="Times New Roman" w:hAnsi="Times New Roman" w:hint="default"/>
          <w:sz w:val="28"/>
          <w:szCs w:val="28"/>
        </w:rPr>
      </w:pPr>
      <w:r w:rsidRPr="003C7F99">
        <w:rPr>
          <w:rFonts w:ascii="Times New Roman" w:hAnsi="Times New Roman" w:hint="default"/>
          <w:sz w:val="28"/>
          <w:szCs w:val="28"/>
        </w:rPr>
        <w:t>Kế hoạch dạy học bộ Kết nối tri thức lớp 1 môn Đạo đức</w:t>
      </w:r>
    </w:p>
    <w:tbl>
      <w:tblPr>
        <w:tblW w:w="5000" w:type="pct"/>
        <w:tblBorders>
          <w:top w:val="outset" w:sz="6" w:space="0" w:color="000000"/>
          <w:left w:val="outset" w:sz="6" w:space="0" w:color="000000"/>
          <w:bottom w:val="outset" w:sz="6" w:space="0" w:color="000000"/>
          <w:right w:val="outset" w:sz="6" w:space="0" w:color="000000"/>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1405"/>
        <w:gridCol w:w="2400"/>
        <w:gridCol w:w="4462"/>
        <w:gridCol w:w="1932"/>
        <w:gridCol w:w="4109"/>
        <w:gridCol w:w="788"/>
      </w:tblGrid>
      <w:tr w:rsidR="003C7F99" w:rsidRPr="003C7F99" w:rsidTr="00CA1169">
        <w:tc>
          <w:tcPr>
            <w:tcW w:w="465"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Tuần, tháng</w:t>
            </w:r>
          </w:p>
        </w:tc>
        <w:tc>
          <w:tcPr>
            <w:tcW w:w="2912" w:type="pct"/>
            <w:gridSpan w:val="3"/>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Chương trình và sách giáo khoa</w:t>
            </w:r>
          </w:p>
        </w:tc>
        <w:tc>
          <w:tcPr>
            <w:tcW w:w="1361"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Nội dung điều chỉnh, bổ sung (nếu có)</w:t>
            </w:r>
          </w:p>
          <w:p w:rsidR="00DC2BB8" w:rsidRPr="003C7F99" w:rsidRDefault="0001788E">
            <w:pPr>
              <w:pStyle w:val="NormalWeb"/>
              <w:jc w:val="center"/>
              <w:rPr>
                <w:sz w:val="28"/>
                <w:szCs w:val="28"/>
              </w:rPr>
            </w:pPr>
            <w:r w:rsidRPr="003C7F99">
              <w:rPr>
                <w:rStyle w:val="Emphasis"/>
                <w:sz w:val="28"/>
                <w:szCs w:val="28"/>
              </w:rPr>
              <w:t>(Những điều chỉnh về nội dung, thời lượng, thiết bị dạy học và học liệu tham khảo; xây dựng chủ đề học tập, bổ sung tích hợp liên môn; thời gian và hình thức tổ chức…)</w:t>
            </w:r>
          </w:p>
        </w:tc>
        <w:tc>
          <w:tcPr>
            <w:tcW w:w="261"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Ghi chú</w:t>
            </w:r>
          </w:p>
        </w:tc>
      </w:tr>
      <w:tr w:rsidR="00DC2BB8" w:rsidRPr="003C7F99" w:rsidTr="00CA1169">
        <w:tc>
          <w:tcPr>
            <w:tcW w:w="465"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jc w:val="center"/>
              <w:rPr>
                <w:rFonts w:ascii="Times New Roman" w:hAnsi="Times New Roman"/>
                <w:sz w:val="28"/>
                <w:szCs w:val="28"/>
              </w:rPr>
            </w:pPr>
          </w:p>
        </w:tc>
        <w:tc>
          <w:tcPr>
            <w:tcW w:w="79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Chủ đề/</w:t>
            </w:r>
          </w:p>
          <w:p w:rsidR="00DC2BB8" w:rsidRPr="003C7F99" w:rsidRDefault="0001788E">
            <w:pPr>
              <w:pStyle w:val="NormalWeb"/>
              <w:jc w:val="center"/>
              <w:rPr>
                <w:sz w:val="28"/>
                <w:szCs w:val="28"/>
              </w:rPr>
            </w:pPr>
            <w:r w:rsidRPr="003C7F99">
              <w:rPr>
                <w:rStyle w:val="Strong"/>
                <w:sz w:val="28"/>
                <w:szCs w:val="28"/>
              </w:rPr>
              <w:t>Mạch nội dung</w:t>
            </w:r>
          </w:p>
        </w:tc>
        <w:tc>
          <w:tcPr>
            <w:tcW w:w="1478"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Tên bài học</w:t>
            </w:r>
          </w:p>
        </w:tc>
        <w:tc>
          <w:tcPr>
            <w:tcW w:w="64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Tiết học/ thời lượng</w:t>
            </w:r>
          </w:p>
        </w:tc>
        <w:tc>
          <w:tcPr>
            <w:tcW w:w="1361"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jc w:val="center"/>
              <w:rPr>
                <w:rFonts w:ascii="Times New Roman" w:hAnsi="Times New Roman"/>
                <w:sz w:val="28"/>
                <w:szCs w:val="28"/>
              </w:rPr>
            </w:pPr>
          </w:p>
        </w:tc>
        <w:tc>
          <w:tcPr>
            <w:tcW w:w="261"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jc w:val="center"/>
              <w:rPr>
                <w:rFonts w:ascii="Times New Roman" w:hAnsi="Times New Roman"/>
                <w:sz w:val="28"/>
                <w:szCs w:val="28"/>
              </w:rPr>
            </w:pPr>
          </w:p>
        </w:tc>
      </w:tr>
    </w:tbl>
    <w:p w:rsidR="00DC2BB8" w:rsidRPr="003C7F99" w:rsidRDefault="00DC2BB8">
      <w:pPr>
        <w:rPr>
          <w:rFonts w:ascii="Times New Roman" w:hAnsi="Times New Roman"/>
          <w:vanish/>
          <w:sz w:val="28"/>
          <w:szCs w:val="28"/>
        </w:rPr>
      </w:pPr>
    </w:p>
    <w:tbl>
      <w:tblPr>
        <w:tblW w:w="5000" w:type="pct"/>
        <w:tblBorders>
          <w:top w:val="outset" w:sz="6" w:space="0" w:color="000000"/>
          <w:left w:val="outset" w:sz="6" w:space="0" w:color="000000"/>
          <w:bottom w:val="outset" w:sz="6" w:space="0" w:color="000000"/>
          <w:right w:val="outset" w:sz="6" w:space="0" w:color="000000"/>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1399"/>
        <w:gridCol w:w="2397"/>
        <w:gridCol w:w="4444"/>
        <w:gridCol w:w="2023"/>
        <w:gridCol w:w="4003"/>
        <w:gridCol w:w="830"/>
      </w:tblGrid>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w:t>
            </w:r>
          </w:p>
        </w:tc>
        <w:tc>
          <w:tcPr>
            <w:tcW w:w="794"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 Tự chăm sóc bản thân</w:t>
            </w: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Em giữ sạch đôi tay</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Quyền được chăm sóc sức khỏe: Học sinh có quyền được sống trong môi trường sạch sẽ, được chăm sóc sức khỏe thông qua việc giữ gìn vệ sinh thân thể.</w:t>
            </w:r>
          </w:p>
          <w:p w:rsidR="00A718F0" w:rsidRDefault="003D42D0">
            <w:pPr>
              <w:pStyle w:val="NormalWeb"/>
            </w:pPr>
            <w:r>
              <w:t>Bổn phận trẻ em đối với bản thân: Trẻ em cần tự giác rửa tay sạch sẽ, biết bảo vệ sức khỏe của chính mình để học tập và vui chơi tốt hơn.</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w:t>
            </w:r>
          </w:p>
        </w:tc>
        <w:tc>
          <w:tcPr>
            <w:tcW w:w="794"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 Em giữ sạch răng miệng</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Giáo dục quyền con người: Học sinh được thực hiện quyền được chăm sóc sức khỏe và có bổn phận giữ gìn vệ sinh cho bản thân.</w:t>
            </w:r>
          </w:p>
          <w:p w:rsidR="00A718F0" w:rsidRDefault="003D42D0">
            <w:pPr>
              <w:pStyle w:val="NormalWeb"/>
            </w:pPr>
            <w:r>
              <w:t>Giáo dục đạo đức, lối sống: Hình thành ý thức giữ gìn vệ sinh, sống lành mạnh, tự tin khi giao tiếp.</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w:t>
            </w:r>
          </w:p>
        </w:tc>
        <w:tc>
          <w:tcPr>
            <w:tcW w:w="794"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 Em tắm, gội sạch sẽ</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 Giáo dục quyền con người (QCN): Trẻ em có quyền được chăm sóc sức khỏe, quyền được sống trong môi trường trong lành và sạch sẽ.</w:t>
            </w:r>
          </w:p>
          <w:p w:rsidR="00A718F0" w:rsidRDefault="003D42D0">
            <w:pPr>
              <w:pStyle w:val="NormalWeb"/>
            </w:pPr>
            <w:r>
              <w:t>- Giáo dục kĩ năng sống (KNS): Rèn kỹ năng tự phục vụ: biết tắm rửa, gội đầu, giữ gìn cơ thể sạch sẽ.</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4</w:t>
            </w:r>
          </w:p>
        </w:tc>
        <w:tc>
          <w:tcPr>
            <w:tcW w:w="794"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4: Em giữ trang phục gọn gàng, sạch sẽ</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4</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 Quyền trẻ em được chăm sóc sức khỏe, trong đó có quyền được mặc trang phục sạch sẽ, an toàn.</w:t>
            </w:r>
          </w:p>
          <w:p w:rsidR="00A718F0" w:rsidRDefault="003D42D0">
            <w:pPr>
              <w:pStyle w:val="NormalWeb"/>
            </w:pPr>
            <w:r>
              <w:t>- Bổn phận trẻ em đối với bản thân: biết tự chăm sóc và giữ gìn trang phục gọn gàng, sạch sẽ để bảo vệ sức khỏe và tạo nếp sống văn minh.</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5</w:t>
            </w:r>
          </w:p>
        </w:tc>
        <w:tc>
          <w:tcPr>
            <w:tcW w:w="794"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2 - Yêu thương gia đình</w:t>
            </w: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Gia đình của em - Tiết 1</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5</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 Giáo dục quyền con người, quyền trẻ em:</w:t>
            </w:r>
          </w:p>
          <w:p w:rsidR="00A718F0" w:rsidRDefault="003D42D0">
            <w:pPr>
              <w:pStyle w:val="NormalWeb"/>
            </w:pPr>
            <w:r>
              <w:t>+ Quyền được chăm sóc, nuôi dưỡng.</w:t>
            </w:r>
          </w:p>
          <w:p w:rsidR="00A718F0" w:rsidRDefault="003D42D0">
            <w:pPr>
              <w:pStyle w:val="NormalWeb"/>
            </w:pPr>
            <w:r>
              <w:t>+ Quyền được đoàn tụ, liên hệ và tiếp xúc với cha mẹ.</w:t>
            </w:r>
          </w:p>
          <w:p w:rsidR="00A718F0" w:rsidRDefault="003D42D0">
            <w:pPr>
              <w:pStyle w:val="NormalWeb"/>
            </w:pPr>
            <w:r>
              <w:t>+ Quyền được sống chung với cha mẹ.</w:t>
            </w:r>
          </w:p>
          <w:p w:rsidR="00A718F0" w:rsidRDefault="003D42D0">
            <w:pPr>
              <w:pStyle w:val="NormalWeb"/>
            </w:pPr>
            <w:r>
              <w:t>- Bổn phận của trẻ em đối với gia đình: Yêu thương, kính trọng, vâng lời ông bà, cha mẹ; chăm chỉ học tập, phụ giúp công việc trong gia đình phù hợp với khả năng.</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6</w:t>
            </w:r>
          </w:p>
        </w:tc>
        <w:tc>
          <w:tcPr>
            <w:tcW w:w="794"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5: Gia đình của em - Tiết 2</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6</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 Giáo dục đạo đức, lối sống: Hình thành tình yêu thương, tôn trọng, biết ơn và sẻ chia trong gia đình.</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7</w:t>
            </w:r>
          </w:p>
        </w:tc>
        <w:tc>
          <w:tcPr>
            <w:tcW w:w="794"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6: Lễ phép, vâng lời ông bà, cha mẹ, anh chị</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7</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 Tích hợp đạo đức - lối sống: Bồi dưỡng lòng kính trọng, biết ơn đối với ông bà, cha mẹ, thầy cô; xây dựng tình cảm gia đình ấm êm, tôn trọng người khác.</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8</w:t>
            </w:r>
          </w:p>
        </w:tc>
        <w:tc>
          <w:tcPr>
            <w:tcW w:w="794"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 Quan tâm, chăm sóc người thân trong gia đình</w:t>
            </w: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7: Quan tâm, chăm sóc ông bà</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8</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 Giáo dục học sinh lòng biết ơn, hiếu thảo đối với ông bà - những người đã sinh thành, nuôi dưỡng, dạy dỗ cha mẹ và các em.</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9</w:t>
            </w:r>
          </w:p>
        </w:tc>
        <w:tc>
          <w:tcPr>
            <w:tcW w:w="794"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Thực hành kĩ năng giữa Học kì 1</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9</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A718F0"/>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10</w:t>
            </w:r>
          </w:p>
        </w:tc>
        <w:tc>
          <w:tcPr>
            <w:tcW w:w="794"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8: Quan tâm, chăm sóc cha mẹ</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10</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Tích hợp giáo dục đạo đức, lối sống: Giáo dục học sinh biết yêu thương, hiếu thảo, quan tâm, chăm sóc cha mẹ bằng những việc làm phù hợp với lứa tuổi.</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11</w:t>
            </w:r>
          </w:p>
        </w:tc>
        <w:tc>
          <w:tcPr>
            <w:tcW w:w="794"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9: Chăm sóc, giúp đỡ em nhỏ</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11</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QCN: quyền được chăm sóc, nuôi dưỡng và bảo vệ.</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12</w:t>
            </w:r>
          </w:p>
        </w:tc>
        <w:tc>
          <w:tcPr>
            <w:tcW w:w="794"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10: Đi học đúng giờ</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12</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QCN: Giúp HS hiểu trẻ em có quyền được đi học và cần đi học đúng giờ để thực hiện tốt quyền học tập của mình.</w:t>
            </w:r>
          </w:p>
          <w:p w:rsidR="00521C97" w:rsidRDefault="00FF1DB2">
            <w:pPr>
              <w:jc w:val="both"/>
            </w:pPr>
            <w:r>
              <w:rPr>
                <w:rFonts w:ascii="Times New Roman" w:hAnsi="Times New Roman"/>
                <w:sz w:val="28"/>
              </w:rPr>
              <w:t xml:space="preserve">Tích hợp AI: </w:t>
            </w:r>
            <w:proofErr w:type="gramStart"/>
            <w:r>
              <w:rPr>
                <w:rFonts w:ascii="Times New Roman" w:hAnsi="Times New Roman"/>
                <w:sz w:val="28"/>
              </w:rPr>
              <w:t>1.A</w:t>
            </w:r>
            <w:proofErr w:type="gramEnd"/>
            <w:r>
              <w:rPr>
                <w:rFonts w:ascii="Times New Roman" w:hAnsi="Times New Roman"/>
                <w:sz w:val="28"/>
              </w:rPr>
              <w:t>2.2: Nhận biết công dụng của sản phẩm AI giúp hoạt động thông minh hơn; học sinh nhận biết đồng hồ thông minh hoặc trợ lý ảo có thể nhắc giờ đến lớp, từ đó hình thành thói quen đi học đúng giờ. Gợi ý thực hiện: Giáo viên minh họa thao tác đặt lời nhắc trên thiết bị của giáo viên; học sinh nêu việc bản thân cần tự thực hiện để không phụ thuộc vào thiết bị.</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13</w:t>
            </w:r>
          </w:p>
        </w:tc>
        <w:tc>
          <w:tcPr>
            <w:tcW w:w="794"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4- Thực hiện nội quy trường, lớp</w:t>
            </w: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11: Học bài và làm bài đầy đủ</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13</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Tích hợp Lý tưởng cách mạng - Đạo đức - Lối sống: Học sinh biết lựa chọn việc nên làm, tránh việc không nên làm trong học tập; rèn phẩm chất chăm chỉ, trung thực và có trách nhiệm khi thực hiện nhiệm vụ học tập.</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14</w:t>
            </w:r>
          </w:p>
        </w:tc>
        <w:tc>
          <w:tcPr>
            <w:tcW w:w="794"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12:Giữ trật tự trong trường, lớp</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14</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Tích hợp Lý tưởng cách mạng, đạo đức, lối sống: GV giúp HS hiểu rằng việc giữ trật tự trong trường, lớp không chỉ là thực hiện đúng nội quy mà còn là biểu hiện của tinh thần kỉ luật, ý thức trách nhiệm đối với tập thể - những phẩm chất tốt đẹp mà mỗi học sinh cần rèn luyện để xứng đáng với truyền thống hiếu học, tôn sư trọng đạo của dân tộc.</w:t>
            </w:r>
          </w:p>
          <w:p w:rsidR="00A718F0" w:rsidRDefault="003D42D0">
            <w:pPr>
              <w:pStyle w:val="NormalWeb"/>
            </w:pPr>
            <w:r>
              <w:t>- GV phân tích để HS thấy mỗi hành vi nhỏ (không nói chuyện riêng, không chen lấn, không làm phiền bạn) đều góp phần giữ gìn nề nếp chung; từ đó định hướng HS rèn luyện tinh thần hợp tác, tự giác và kỉ luật - những phẩm chất nền tảng của người công dân có trách nhiệm.</w:t>
            </w:r>
          </w:p>
          <w:p w:rsidR="00A718F0" w:rsidRDefault="003D42D0">
            <w:pPr>
              <w:pStyle w:val="NormalWeb"/>
            </w:pPr>
            <w:r>
              <w:t>- Khuyến khích HS biết quan tâm và hỗ trợ bạn: nhẹ nhàng nhắc bạn giữ trật tự khi cần thiết; giúp bạn hiểu và sửa sai thay vì phê bình nặng nề, qua đó bồi dưỡng lối sống đoàn kết, yêu thương và sẻ chia trong tập thể lớp.</w:t>
            </w:r>
          </w:p>
          <w:p w:rsidR="00A718F0" w:rsidRDefault="003D42D0">
            <w:pPr>
              <w:pStyle w:val="NormalWeb"/>
            </w:pPr>
            <w:r>
              <w:t>- Hướng dẫn HS tự đánh giá hành vi của mình sau hoạt động: em đã giữ trật tự tốt chưa? Em đã xử lí tình huống phù hợp chưa? Em đã giúp bạn chưa? Từ đó hình thành ý thức tự rèn luyện, không ngừng hoàn thiện bản thân.</w:t>
            </w:r>
          </w:p>
          <w:p w:rsidR="00A718F0" w:rsidRDefault="003D42D0">
            <w:pPr>
              <w:pStyle w:val="NormalWeb"/>
            </w:pPr>
            <w:r>
              <w:t>- Tuyên dương những hành vi đúng để lan tỏa lối sống văn minh, kỉ luật; khích lệ HS tiếp tục rèn luyện phẩm chất tốt đẹp của người học sinh trong mọi tình huống ở trường.</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15</w:t>
            </w:r>
          </w:p>
        </w:tc>
        <w:tc>
          <w:tcPr>
            <w:tcW w:w="794"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13: Giữ gìn tài sản của trường, lớp</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15</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TÍCH HỢP QCN: Giáo dục HS quyền được học tập trong môi trường an toàn, sạch đẹp và trách nhiệm giữ gìn tài sản chung của trường lớp.</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16</w:t>
            </w:r>
          </w:p>
        </w:tc>
        <w:tc>
          <w:tcPr>
            <w:tcW w:w="794"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14: Giữ vệ sinh trường, lớp</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16</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Tích hợp giáo dục bảo vệ môi trường: Hình thành cho học sinh ý thức giữ gìn vệ sinh trường, lớp và bảo vệ môi trường học tập chung.</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17</w:t>
            </w:r>
          </w:p>
        </w:tc>
        <w:tc>
          <w:tcPr>
            <w:tcW w:w="794"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15: Gọn gàng, ngăn nắp</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17</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Tích hợp lý tưởng cách mạng, đạo đức, lối sống: Giáo dục học sinh hình thành thói quen sống gọn gàng ngăn nắp có trách nhiệm với bản thân và tập thể.</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18</w:t>
            </w:r>
          </w:p>
        </w:tc>
        <w:tc>
          <w:tcPr>
            <w:tcW w:w="794"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5 - Sinh hoạt nền nếp</w:t>
            </w: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tập - Đánh giá cuối HK 1</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18</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A718F0"/>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19</w:t>
            </w:r>
          </w:p>
        </w:tc>
        <w:tc>
          <w:tcPr>
            <w:tcW w:w="794"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16: Học tập, sinh hoạt đúng giờ</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19</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Tích hợp quyền con người: quyền được học tập, quyền được chăm sóc sức khỏe và tôn trọng quyền của người khác.</w:t>
            </w:r>
          </w:p>
          <w:p w:rsidR="00521C97" w:rsidRDefault="00FF1DB2">
            <w:pPr>
              <w:jc w:val="both"/>
            </w:pPr>
            <w:r>
              <w:rPr>
                <w:rFonts w:ascii="Times New Roman" w:hAnsi="Times New Roman"/>
                <w:sz w:val="28"/>
              </w:rPr>
              <w:t>Tích hợp NLS 5.2.CB1a: Xác định được nhu cầu cá nhân và sử dụng công cụ số đơn giản dưới sự hướng dẫn của người lớn để trình bày thời gian biểu học tập, sinh hoạt đúng giờ.</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rsidP="003F62E8">
            <w:pPr>
              <w:pStyle w:val="NormalWeb"/>
              <w:spacing w:before="240" w:beforeAutospacing="0"/>
              <w:rPr>
                <w:sz w:val="28"/>
                <w:szCs w:val="28"/>
              </w:rPr>
            </w:pPr>
            <w:r w:rsidRPr="003C7F99">
              <w:rPr>
                <w:sz w:val="28"/>
                <w:szCs w:val="28"/>
              </w:rPr>
              <w:t>20</w:t>
            </w:r>
          </w:p>
        </w:tc>
        <w:tc>
          <w:tcPr>
            <w:tcW w:w="794"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rsidP="003F62E8">
            <w:pPr>
              <w:pStyle w:val="NormalWeb"/>
              <w:spacing w:before="240" w:beforeAutospacing="0"/>
              <w:rPr>
                <w:sz w:val="28"/>
                <w:szCs w:val="28"/>
              </w:rPr>
            </w:pPr>
            <w:r w:rsidRPr="003C7F99">
              <w:rPr>
                <w:sz w:val="28"/>
                <w:szCs w:val="28"/>
              </w:rPr>
              <w:t>6- Tự giác làm việc của mình</w:t>
            </w: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rsidP="003F62E8">
            <w:pPr>
              <w:pStyle w:val="NormalWeb"/>
              <w:spacing w:before="240" w:beforeAutospacing="0"/>
              <w:rPr>
                <w:sz w:val="28"/>
                <w:szCs w:val="28"/>
              </w:rPr>
            </w:pPr>
            <w:r w:rsidRPr="003C7F99">
              <w:rPr>
                <w:sz w:val="28"/>
                <w:szCs w:val="28"/>
              </w:rPr>
              <w:t>Bài 17: Tự giác học tập</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rsidP="003F62E8">
            <w:pPr>
              <w:pStyle w:val="NormalWeb"/>
              <w:spacing w:before="240" w:beforeAutospacing="0"/>
              <w:rPr>
                <w:sz w:val="28"/>
                <w:szCs w:val="28"/>
              </w:rPr>
            </w:pPr>
            <w:r w:rsidRPr="003C7F99">
              <w:rPr>
                <w:sz w:val="28"/>
                <w:szCs w:val="28"/>
              </w:rPr>
              <w:t>20</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Tích hợp</w:t>
            </w:r>
          </w:p>
          <w:p w:rsidR="00A718F0" w:rsidRDefault="003D42D0">
            <w:pPr>
              <w:pStyle w:val="NormalWeb"/>
            </w:pPr>
            <w:r>
              <w:t>- Quyền con người: Quyền được học tập. Bổn phận trẻ em đối với bản thân.</w:t>
            </w:r>
          </w:p>
          <w:p w:rsidR="00A718F0" w:rsidRDefault="003D42D0">
            <w:pPr>
              <w:pStyle w:val="NormalWeb"/>
            </w:pPr>
            <w:r>
              <w:t>- NLS 1.1.CB1a: Xác định được thông tin, tìm kiếm dữ liệu, thông tin và nội dung thông qua tìm kiếm đơn giản trong môi trường số.</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rsidP="003F62E8">
            <w:pPr>
              <w:pStyle w:val="NormalWeb"/>
              <w:spacing w:before="240" w:beforeAutospacing="0"/>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21</w:t>
            </w:r>
          </w:p>
        </w:tc>
        <w:tc>
          <w:tcPr>
            <w:tcW w:w="794"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18: Tự giác tham gia các hoạt động ở trường</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21</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Lý tưởng cách mạng – Đạo đức – Lối sống: Bồi dưỡng ở HS tinh thần tự giác, trách nhiệm, kỉ luật, biết sẻ chia và tích cực vì tập thể, từ đó phấn đấu trở thành công dân có ích.</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22</w:t>
            </w:r>
          </w:p>
        </w:tc>
        <w:tc>
          <w:tcPr>
            <w:tcW w:w="794"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19: Tự giác làm việc nhà</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22</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Tích hợp lý tưởng cách mạng, đạo đức, lối sống</w:t>
            </w:r>
          </w:p>
          <w:p w:rsidR="00A718F0" w:rsidRDefault="003D42D0">
            <w:pPr>
              <w:pStyle w:val="NormalWeb"/>
            </w:pPr>
            <w:r>
              <w:t>- Hình thành lối sống tự lập, kỉ luật, biết sẻ chia và trách nhiệm với gia đình.</w:t>
            </w:r>
          </w:p>
          <w:p w:rsidR="00A718F0" w:rsidRDefault="003D42D0">
            <w:pPr>
              <w:pStyle w:val="NormalWeb"/>
            </w:pPr>
            <w:r>
              <w:t>- Rèn nếp sống gọn gàng, sạch sẽ; biết “việc nhỏ làm tốt” để trở thành công dân có ích.</w:t>
            </w:r>
          </w:p>
          <w:p w:rsidR="00A718F0" w:rsidRDefault="003D42D0">
            <w:pPr>
              <w:pStyle w:val="NormalWeb"/>
            </w:pPr>
            <w:r>
              <w:t>- Nuôi dưỡng tình yêu thương, kính trọng ông bà, cha mẹ bằng hành động cụ thể hằng ngày.</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23</w:t>
            </w:r>
          </w:p>
        </w:tc>
        <w:tc>
          <w:tcPr>
            <w:tcW w:w="794"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20: Không nói dối</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23</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Tích hợp quyền con người</w:t>
            </w:r>
          </w:p>
          <w:p w:rsidR="00A718F0" w:rsidRDefault="003D42D0">
            <w:pPr>
              <w:pStyle w:val="NormalWeb"/>
            </w:pPr>
            <w:r>
              <w:t>- Quyền được tôn trọng, Quyền được tin tưởng</w:t>
            </w:r>
          </w:p>
          <w:p w:rsidR="00521C97" w:rsidRDefault="00FF1DB2">
            <w:pPr>
              <w:jc w:val="both"/>
            </w:pPr>
            <w:r>
              <w:rPr>
                <w:rFonts w:ascii="Times New Roman" w:hAnsi="Times New Roman"/>
                <w:sz w:val="28"/>
              </w:rPr>
              <w:t>Tích hợp NLS 2.3.CB1a: Giao tiếp, hợp tác trong môi trường số; học sinh biết nói thật, không gửi thông tin sai sự thật trong nhóm học tập hoặc lớp học trực tuyến có sự hướng dẫn của giáo viên, cha mẹ.</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24</w:t>
            </w:r>
          </w:p>
        </w:tc>
        <w:tc>
          <w:tcPr>
            <w:tcW w:w="794"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7 - Thật thà</w:t>
            </w: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21: Không tự ý lấy và sử dụng đồ của người khác</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24</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Tích hợp NLS 2.</w:t>
            </w:r>
            <w:proofErr w:type="gramStart"/>
            <w:r>
              <w:t>2.CB</w:t>
            </w:r>
            <w:proofErr w:type="gramEnd"/>
            <w:r>
              <w:t>1a</w:t>
            </w:r>
          </w:p>
          <w:p w:rsidR="00A718F0" w:rsidRDefault="003D42D0">
            <w:pPr>
              <w:pStyle w:val="NormalWeb"/>
            </w:pPr>
            <w:r>
              <w:t>Nhận biết được các công nghệ số đơn giản, phù hợp để chia sẻ dữ liệu, thông tin và nội dung kỹ thuật số; từ đó thực hiện hành vi ứng xử có trách nhiệm trong môi trường số.</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25</w:t>
            </w:r>
          </w:p>
        </w:tc>
        <w:tc>
          <w:tcPr>
            <w:tcW w:w="794"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22: Nhặt được của rơi trả lại người đánh mất</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25</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Tích hợp lý tưởng cách mạng, đạo đức, lối sống</w:t>
            </w:r>
          </w:p>
          <w:p w:rsidR="00A718F0" w:rsidRDefault="003D42D0">
            <w:pPr>
              <w:pStyle w:val="NormalWeb"/>
            </w:pPr>
            <w:r>
              <w:t>- Giáo dục HS đức tính trung thực, không tham của rơi; biết tôn trọng tài sản của người khác.</w:t>
            </w:r>
          </w:p>
          <w:p w:rsidR="00A718F0" w:rsidRDefault="003D42D0">
            <w:pPr>
              <w:pStyle w:val="NormalWeb"/>
            </w:pPr>
            <w:r>
              <w:t>- Bồi dưỡng thói quen sống có trách nhiệm, biết nhờ người lớn/thầy cô hỗ trợ trả lại của rơi đúng cách.</w:t>
            </w:r>
          </w:p>
          <w:p w:rsidR="00A718F0" w:rsidRDefault="003D42D0">
            <w:pPr>
              <w:pStyle w:val="NormalWeb"/>
            </w:pPr>
            <w:r>
              <w:t>- Hình thành lối sống đẹp: biết làm việc tốt, giúp người bị mất đồ vui hơn và tin tưởng hơn vào những người xung quanh.</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26</w:t>
            </w:r>
          </w:p>
        </w:tc>
        <w:tc>
          <w:tcPr>
            <w:tcW w:w="794"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23: Biết nhận lỗi</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26</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Tích hợp lý tưởng cách mạng, đạo đức, lối sống</w:t>
            </w:r>
          </w:p>
          <w:p w:rsidR="00A718F0" w:rsidRDefault="003D42D0">
            <w:pPr>
              <w:pStyle w:val="NormalWeb"/>
            </w:pPr>
            <w:r>
              <w:t>- Giáo dục HS đức tính trung thực, dũng cảm nhận lỗi, không đổ lỗi cho người khác.</w:t>
            </w:r>
          </w:p>
          <w:p w:rsidR="00A718F0" w:rsidRDefault="003D42D0">
            <w:pPr>
              <w:pStyle w:val="NormalWeb"/>
            </w:pPr>
            <w:r>
              <w:t>- Hình thành nếp sống văn minh: biết xin lỗi chân thành, biết sửa sai bằng hành động cụ thể.</w:t>
            </w:r>
          </w:p>
          <w:p w:rsidR="00A718F0" w:rsidRDefault="003D42D0">
            <w:pPr>
              <w:pStyle w:val="NormalWeb"/>
            </w:pPr>
            <w:r>
              <w:t>- Bồi dưỡng thái độ tôn trọng người khác, biết chịu trách nhiệm với lời nói và việc làm của mình trong tập thể lớp.</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27</w:t>
            </w:r>
          </w:p>
        </w:tc>
        <w:tc>
          <w:tcPr>
            <w:tcW w:w="794"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Thực hành kĩ năng giữa Học kì 2</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27</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A718F0">
            <w:pPr>
              <w:pStyle w:val="NormalWeb"/>
            </w:pP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28</w:t>
            </w:r>
          </w:p>
        </w:tc>
        <w:tc>
          <w:tcPr>
            <w:tcW w:w="794"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8 - Phòng, tránh tai nạn, thương tích</w:t>
            </w: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24: Phòng, tránh tai nạn giao thông</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28</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Tích hợp: Quyền được chăm sóc sức khỏe; Bổn phận trẻ em đối với bản thân; Giáo dục an toàn giao thông</w:t>
            </w:r>
          </w:p>
          <w:p w:rsidR="00A718F0" w:rsidRDefault="003D42D0">
            <w:pPr>
              <w:pStyle w:val="NormalWeb"/>
            </w:pPr>
            <w:r>
              <w:t>- Học sinh hiểu trẻ em có quyền được chăm sóc, bảo vệ sức khỏe và được sống an toàn.</w:t>
            </w:r>
          </w:p>
          <w:p w:rsidR="00A718F0" w:rsidRDefault="003D42D0">
            <w:pPr>
              <w:pStyle w:val="NormalWeb"/>
            </w:pPr>
            <w:r>
              <w:t>- Học sinh hiểu trẻ em có bổn phận biết giữ gìn thân thể, sức khỏe và tránh những hành vi nguy hiểm.</w:t>
            </w:r>
          </w:p>
          <w:p w:rsidR="00A718F0" w:rsidRDefault="003D42D0">
            <w:pPr>
              <w:pStyle w:val="NormalWeb"/>
            </w:pPr>
            <w:r>
              <w:t>- Học sinh thực hiện một số quy định đơn giản, phù hợp lứa tuổi để bảo đảm an toàn giao thông.</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29</w:t>
            </w:r>
          </w:p>
        </w:tc>
        <w:tc>
          <w:tcPr>
            <w:tcW w:w="794"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25: Phòng, tránh đuối nước</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29</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A718F0">
            <w:pPr>
              <w:pStyle w:val="NormalWeb"/>
            </w:pP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30</w:t>
            </w:r>
          </w:p>
        </w:tc>
        <w:tc>
          <w:tcPr>
            <w:tcW w:w="794"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26: Phòng, tránh bỏng</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30</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Tích hợp: Quyền con người; Phòng tránh tai nạn, thương tích</w:t>
            </w:r>
          </w:p>
          <w:p w:rsidR="00A718F0" w:rsidRDefault="003D42D0">
            <w:pPr>
              <w:pStyle w:val="NormalWeb"/>
            </w:pPr>
            <w:r>
              <w:t>- Học sinh hiểu trẻ em có quyền được sống an toàn, được bảo vệ sức khỏe, thân thể và được chăm sóc khi gặp nguy hiểm hoặc bị thương.</w:t>
            </w:r>
          </w:p>
          <w:p w:rsidR="00A718F0" w:rsidRDefault="003D42D0">
            <w:pPr>
              <w:pStyle w:val="NormalWeb"/>
            </w:pPr>
            <w:r>
              <w:t>- Học sinh hiểu trẻ em có bổn phận biết giữ gìn cơ thể, tránh xa các nguồn gây bỏng, không thực hiện những việc vượt quá khả năng của mình.</w:t>
            </w:r>
          </w:p>
          <w:p w:rsidR="00A718F0" w:rsidRDefault="003D42D0">
            <w:pPr>
              <w:pStyle w:val="NormalWeb"/>
            </w:pPr>
            <w:r>
              <w:t>- Học sinh nhận biết được một số nguy cơ gây bỏng và thực hiện những cách đơn giản, phù hợp để phòng tránh tai nạn, thương tích trong cuộc sống hằng ngày.</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31</w:t>
            </w:r>
          </w:p>
        </w:tc>
        <w:tc>
          <w:tcPr>
            <w:tcW w:w="794"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27: Phòng, tránh thương tích do ngã</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31</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Tích hợp: Quyền con người; Phòng tránh tai nạn, thương tích</w:t>
            </w:r>
          </w:p>
          <w:p w:rsidR="00A718F0" w:rsidRDefault="003D42D0">
            <w:pPr>
              <w:pStyle w:val="NormalWeb"/>
            </w:pPr>
            <w:r>
              <w:t>- Học sinh hiểu trẻ em có quyền được bảo vệ thân thể, sức khỏe và được sống trong môi trường an toàn.</w:t>
            </w:r>
          </w:p>
          <w:p w:rsidR="00A718F0" w:rsidRDefault="003D42D0">
            <w:pPr>
              <w:pStyle w:val="NormalWeb"/>
            </w:pPr>
            <w:r>
              <w:t>- Học sinh hiểu trẻ em có bổn phận biết giữ gìn thân thể, không thực hiện những việc nguy hiểm dễ gây ngã và gây thương tích.</w:t>
            </w:r>
          </w:p>
          <w:p w:rsidR="00A718F0" w:rsidRDefault="003D42D0">
            <w:pPr>
              <w:pStyle w:val="NormalWeb"/>
            </w:pPr>
            <w:r>
              <w:t>- Học sinh nhận biết được một số nguy cơ dẫn đến bị ngã và thực hiện những cách đơn giản, phù hợp để phòng tránh tai nạn, thương tích trong cuộc sống hằng ngày.</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32</w:t>
            </w:r>
          </w:p>
        </w:tc>
        <w:tc>
          <w:tcPr>
            <w:tcW w:w="794"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28: Phòng, tránh điện giật</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32</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Tích hợp:</w:t>
            </w:r>
          </w:p>
          <w:p w:rsidR="00A718F0" w:rsidRDefault="003D42D0">
            <w:pPr>
              <w:pStyle w:val="NormalWeb"/>
            </w:pPr>
            <w:r>
              <w:t>- Quyền con người: Học sinh hiểu trẻ em có quyền được bảo vệ tính mạng, thân thể, sức khỏe và được sống trong môi trường an toàn. Học sinh hiểu trẻ em có bổn phận biết giữ gìn cơ thể, tránh những hành vi nguy hiểm có thể gây điện giật.</w:t>
            </w:r>
          </w:p>
          <w:p w:rsidR="00A718F0" w:rsidRDefault="003D42D0">
            <w:pPr>
              <w:pStyle w:val="NormalWeb"/>
            </w:pPr>
            <w:r>
              <w:t>- Năng lực số 4.1 CB1b: Phân biệt được rủi ro và mối đe dọa đơn giản trong môi trường số: Học sinh bước đầu phân biệt được một số rủi ro, mối đe dọa đơn giản khi sử dụng thiết bị điện, thiết bị số như ổ cắm hở, dây sạc bị hỏng, chạm tay ướt vào thiết bị đang cắm điện và biết báo người lớn hỗ trợ.</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33</w:t>
            </w:r>
          </w:p>
        </w:tc>
        <w:tc>
          <w:tcPr>
            <w:tcW w:w="794"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29: Phòng, tránh ngộ độc thực phẩm</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33</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Tích hợp: Quyền con người; Năng lực số 4.1 CB 1 b</w:t>
            </w:r>
          </w:p>
          <w:p w:rsidR="00A718F0" w:rsidRDefault="003D42D0">
            <w:pPr>
              <w:pStyle w:val="NormalWeb"/>
            </w:pPr>
            <w:r>
              <w:t>- Học sinh hiểu mình có quyền được bảo vệ sức khỏe, được ăn uống an toàn và được chăm sóc khi có dấu hiệu ngộ độc thực phẩm.</w:t>
            </w:r>
          </w:p>
          <w:p w:rsidR="00A718F0" w:rsidRDefault="003D42D0">
            <w:pPr>
              <w:pStyle w:val="NormalWeb"/>
            </w:pPr>
            <w:r>
              <w:t>- Học sinh biết phân biệt rủi ro và mối đe dọa đơn giản trong môi trường số, như hình ảnh, video hoặc quảng cáo khuyến khích dùng đồ ăn, thức uống không rõ nguồn gốc.</w:t>
            </w:r>
          </w:p>
          <w:p w:rsidR="00A718F0" w:rsidRDefault="003D42D0">
            <w:pPr>
              <w:pStyle w:val="NormalWeb"/>
            </w:pPr>
            <w:r>
              <w:t>- Học sinh biết không làm theo thông tin ăn uống thiếu an toàn trên môi trường số và biết hỏi người lớn khi gặp nội dung chưa chắc chắn.</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34</w:t>
            </w:r>
          </w:p>
        </w:tc>
        <w:tc>
          <w:tcPr>
            <w:tcW w:w="794"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30: Phòng, tránh xâm hại</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34</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pStyle w:val="NormalWeb"/>
            </w:pPr>
            <w:r>
              <w:t>Tích hợp: Quyền trẻ em</w:t>
            </w:r>
          </w:p>
          <w:p w:rsidR="00A718F0" w:rsidRDefault="003D42D0">
            <w:pPr>
              <w:pStyle w:val="NormalWeb"/>
            </w:pPr>
            <w:r>
              <w:t>- Học sinh hiểu trẻ em có quyền được bảo vệ thân thể, danh dự, nhân phẩm và quyền được sống an toàn.</w:t>
            </w:r>
          </w:p>
          <w:p w:rsidR="00A718F0" w:rsidRDefault="003D42D0">
            <w:pPr>
              <w:pStyle w:val="NormalWeb"/>
            </w:pPr>
            <w:r>
              <w:t>- Học sinh biết cơ thể mình là riêng tư, không ai được tự ý chạm vào vùng riêng tư của các em.</w:t>
            </w:r>
          </w:p>
          <w:p w:rsidR="00A718F0" w:rsidRDefault="003D42D0">
            <w:pPr>
              <w:pStyle w:val="NormalWeb"/>
            </w:pPr>
            <w:r>
              <w:t>- Học sinh biết tìm sự giúp đỡ từ cha mẹ, thầy cô, người chăm sóc hoặc người đáng tin cậy khi gặp nguy cơ bị xâm hại.</w:t>
            </w:r>
          </w:p>
          <w:p w:rsidR="00521C97" w:rsidRDefault="00FF1DB2">
            <w:pPr>
              <w:jc w:val="both"/>
            </w:pPr>
            <w:r>
              <w:rPr>
                <w:rFonts w:ascii="Times New Roman" w:hAnsi="Times New Roman"/>
                <w:sz w:val="28"/>
              </w:rPr>
              <w:t>Tích hợp NLS 4.1.CB1b: Phân biệt được rủi ro và mối đe dọa đơn giản trong môi trường số; học sinh biết không trả lời, không gửi ảnh hoặc thông tin riêng tư khi người lạ nhắn tin, gọi video, xin kết bạn và báo ngay người lớn tin cậy.</w:t>
            </w: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rPr>
          <w:cantSplit/>
        </w:trPr>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35</w:t>
            </w:r>
          </w:p>
        </w:tc>
        <w:tc>
          <w:tcPr>
            <w:tcW w:w="794"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72"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Ôn tập - Đánh giá cuối HK 2</w:t>
            </w:r>
          </w:p>
        </w:tc>
        <w:tc>
          <w:tcPr>
            <w:tcW w:w="670"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35</w:t>
            </w:r>
          </w:p>
        </w:tc>
        <w:tc>
          <w:tcPr>
            <w:tcW w:w="132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A718F0">
            <w:pPr>
              <w:pStyle w:val="NormalWeb"/>
            </w:pPr>
          </w:p>
        </w:tc>
        <w:tc>
          <w:tcPr>
            <w:tcW w:w="275"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bl>
    <w:p w:rsidR="00DC2BB8" w:rsidRPr="003C7F99" w:rsidRDefault="0001788E">
      <w:pPr>
        <w:pStyle w:val="Heading3"/>
        <w:rPr>
          <w:rFonts w:ascii="Times New Roman" w:hAnsi="Times New Roman" w:hint="default"/>
          <w:sz w:val="28"/>
          <w:szCs w:val="28"/>
        </w:rPr>
      </w:pPr>
      <w:r w:rsidRPr="003C7F99">
        <w:rPr>
          <w:rFonts w:ascii="Times New Roman" w:hAnsi="Times New Roman" w:hint="default"/>
          <w:sz w:val="28"/>
          <w:szCs w:val="28"/>
        </w:rPr>
        <w:t>Kế hoạch dạy học bộ Kết nối tri thức lớp 1 môn Hoạt động trải nghiệm</w:t>
      </w:r>
    </w:p>
    <w:tbl>
      <w:tblPr>
        <w:tblW w:w="5000" w:type="pct"/>
        <w:tblBorders>
          <w:top w:val="outset" w:sz="6" w:space="0" w:color="000000"/>
          <w:left w:val="outset" w:sz="6" w:space="0" w:color="000000"/>
          <w:bottom w:val="outset" w:sz="6" w:space="0" w:color="000000"/>
          <w:right w:val="outset" w:sz="6" w:space="0" w:color="000000"/>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1700"/>
        <w:gridCol w:w="1398"/>
        <w:gridCol w:w="4336"/>
        <w:gridCol w:w="88"/>
        <w:gridCol w:w="1754"/>
        <w:gridCol w:w="4637"/>
        <w:gridCol w:w="15"/>
        <w:gridCol w:w="1168"/>
      </w:tblGrid>
      <w:tr w:rsidR="003C7F99" w:rsidRPr="003C7F99" w:rsidTr="00CA1169">
        <w:tc>
          <w:tcPr>
            <w:tcW w:w="5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Chủ đề/</w:t>
            </w:r>
          </w:p>
          <w:p w:rsidR="00DC2BB8" w:rsidRPr="003C7F99" w:rsidRDefault="0001788E">
            <w:pPr>
              <w:pStyle w:val="NormalWeb"/>
              <w:jc w:val="center"/>
              <w:rPr>
                <w:sz w:val="28"/>
                <w:szCs w:val="28"/>
              </w:rPr>
            </w:pPr>
            <w:r w:rsidRPr="003C7F99">
              <w:rPr>
                <w:rStyle w:val="Strong"/>
                <w:sz w:val="28"/>
                <w:szCs w:val="28"/>
              </w:rPr>
              <w:t>Mạch nội dung</w:t>
            </w:r>
          </w:p>
        </w:tc>
        <w:tc>
          <w:tcPr>
            <w:tcW w:w="2509" w:type="pct"/>
            <w:gridSpan w:val="4"/>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Chương trình và sách giáo khoa</w:t>
            </w:r>
          </w:p>
        </w:tc>
        <w:tc>
          <w:tcPr>
            <w:tcW w:w="1541" w:type="pct"/>
            <w:gridSpan w:val="2"/>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Nội dung điều chỉnh, bổ sung (nếu có)</w:t>
            </w:r>
          </w:p>
          <w:p w:rsidR="00DC2BB8" w:rsidRPr="003C7F99" w:rsidRDefault="0001788E">
            <w:pPr>
              <w:pStyle w:val="NormalWeb"/>
              <w:jc w:val="center"/>
              <w:rPr>
                <w:sz w:val="28"/>
                <w:szCs w:val="28"/>
              </w:rPr>
            </w:pPr>
            <w:r w:rsidRPr="003C7F99">
              <w:rPr>
                <w:rStyle w:val="Emphasis"/>
                <w:sz w:val="28"/>
                <w:szCs w:val="28"/>
              </w:rPr>
              <w:t>(Những điều chỉnh về nội dung, thời lượng, thiết bị dạy học và học liệu tham khảo; xây dựng chủ đề học tập, bổ sung tích hợp liên môn; thời gian và hình thức tổ chức…)</w:t>
            </w:r>
          </w:p>
        </w:tc>
        <w:tc>
          <w:tcPr>
            <w:tcW w:w="387"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Ghi chú</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jc w:val="center"/>
              <w:rPr>
                <w:rFonts w:ascii="Times New Roman" w:hAnsi="Times New Roman"/>
                <w:sz w:val="28"/>
                <w:szCs w:val="28"/>
              </w:rPr>
            </w:pPr>
          </w:p>
        </w:tc>
        <w:tc>
          <w:tcPr>
            <w:tcW w:w="463"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Tuần, tháng</w:t>
            </w:r>
          </w:p>
        </w:tc>
        <w:tc>
          <w:tcPr>
            <w:tcW w:w="1465"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Tên bài học</w:t>
            </w:r>
          </w:p>
        </w:tc>
        <w:tc>
          <w:tcPr>
            <w:tcW w:w="581"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Tiết học/</w:t>
            </w:r>
          </w:p>
          <w:p w:rsidR="00DC2BB8" w:rsidRPr="003C7F99" w:rsidRDefault="0001788E">
            <w:pPr>
              <w:pStyle w:val="NormalWeb"/>
              <w:jc w:val="center"/>
              <w:rPr>
                <w:sz w:val="28"/>
                <w:szCs w:val="28"/>
              </w:rPr>
            </w:pPr>
            <w:r w:rsidRPr="003C7F99">
              <w:rPr>
                <w:rStyle w:val="Strong"/>
                <w:sz w:val="28"/>
                <w:szCs w:val="28"/>
              </w:rPr>
              <w:t>thời lượng</w:t>
            </w:r>
          </w:p>
        </w:tc>
        <w:tc>
          <w:tcPr>
            <w:tcW w:w="1541" w:type="pct"/>
            <w:gridSpan w:val="2"/>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jc w:val="center"/>
              <w:rPr>
                <w:rFonts w:ascii="Times New Roman" w:hAnsi="Times New Roman"/>
                <w:sz w:val="28"/>
                <w:szCs w:val="28"/>
              </w:rPr>
            </w:pPr>
          </w:p>
        </w:tc>
        <w:tc>
          <w:tcPr>
            <w:tcW w:w="387"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jc w:val="center"/>
              <w:rPr>
                <w:rFonts w:ascii="Times New Roman" w:hAnsi="Times New Roman"/>
                <w:sz w:val="28"/>
                <w:szCs w:val="28"/>
              </w:rPr>
            </w:pPr>
          </w:p>
        </w:tc>
      </w:tr>
      <w:tr w:rsidR="003C7F99" w:rsidRPr="003C7F99" w:rsidTr="00CA1169">
        <w:tc>
          <w:tcPr>
            <w:tcW w:w="5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Chủ đề 1: Chào năm học mới</w:t>
            </w: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1</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Sinh hoạt dưới cờ: Lễ Khai giảng</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1</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1: Làm quen với bạn mới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2</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Quyền con người – Quyền được tự do biểu đạt: Học sinh được nói lên suy nghĩ, cảm xúc của mình; đồng thời tôn trọng bản thân và người khác trong giao tiếp.</w:t>
            </w:r>
          </w:p>
          <w:p w:rsidR="00521C97" w:rsidRDefault="00FF1DB2">
            <w:pPr>
              <w:jc w:val="both"/>
            </w:pPr>
            <w:r>
              <w:rPr>
                <w:rFonts w:ascii="Times New Roman" w:hAnsi="Times New Roman"/>
                <w:sz w:val="28"/>
              </w:rPr>
              <w:t>Tích hợp NLS 2.3.CB1a: Giao tiếp, hợp tác trong môi trường số; học sinh biết chào hỏi, giới thiệu bản thân và sử dụng lời nói lịch sự khi tham gia nhóm lớp hoặc hoạt động trực tuyến có sự hướng dẫn của giáo viên.</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Sinh hoạt lớp: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3</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2</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Sinh hoạt dưới cờ: Tìm hiểu nội quy nhà trường</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4</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 Những việc nên làm trong giờ học, giờ chơi (Tiết 1)</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5</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Giáo dục quyền con người: Học sinh được thực hiện quyền được học tập và vui chơi lành mạnh; đồng thời có bổn phận tôn trọng nội quy, giữ gìn môi trường học tập chung.</w:t>
            </w:r>
          </w:p>
          <w:p w:rsidR="00A718F0" w:rsidRDefault="003D42D0">
            <w:r>
              <w:rPr>
                <w:rFonts w:ascii="Times New Roman" w:hAnsi="Times New Roman"/>
                <w:sz w:val="28"/>
              </w:rPr>
              <w:t>Giáo dục đạo đức, lối sống: Hình thành thói quen ứng xử văn minh, biết lựa chọn hành vi đúng đắn trong giờ học và giờ chơi, sống đoàn kết, tôn trọng bạn bè.</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Sinh hoạt sao: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6</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3</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Sinh hoạt dưới cờ: Nói lời hay - làm việc tốt</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7</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 Những việc nên làm trong giờ học, giờ chơi (Tiết 2)</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8</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Sinh hoạt lớp: Làm quen với sinh hoạt Sao Nhi đồng</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9</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Giáo dục đạo đức – lối sống: Đi học đúng giờ, lễ phép, giữ vệ sinh, giúp đỡ bạn bè… rèn phẩm chất chăm chỉ, trách nhiệm, đoàn kết và yêu thương.</w:t>
            </w:r>
          </w:p>
          <w:p w:rsidR="00A718F0" w:rsidRDefault="003D42D0">
            <w:r>
              <w:rPr>
                <w:rFonts w:ascii="Times New Roman" w:hAnsi="Times New Roman"/>
                <w:sz w:val="28"/>
              </w:rPr>
              <w:t>- Giáo dục quyền con người (QCN): Quyền trẻ em được học tập và được vui chơi trong môi trường an toàn, lành mạnh.</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4</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Sinh hoạt dưới cờ: Vui trung thu</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10</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Bài 2: Những việc nên làm trong giờ học, giờ chơi (Tiết 3)</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11</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Quyền trẻ em (QCN): Trẻ em có quyền được học tập, vui chơi trong môi trường an toàn, lành mạnh; bổn phận của HS là tôn trọng nội quy và giữ gìn trật tự lớp học.</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Sinh hoạt lớp: Vui trung thu</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12</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5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Chủ đề 2: Em biết yêu thương</w:t>
            </w: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5</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Sinh hoạt dưới cờ: Sao Nhi đồng chăm ngoan</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rStyle w:val="Strong"/>
                <w:sz w:val="28"/>
                <w:szCs w:val="28"/>
              </w:rPr>
              <w:t>13</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3: Cảm xúc của em</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14</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Quyền được tự do bày tỏ ý kiến.</w:t>
            </w:r>
          </w:p>
          <w:p w:rsidR="00A718F0" w:rsidRDefault="003D42D0">
            <w:r>
              <w:rPr>
                <w:rFonts w:ascii="Times New Roman" w:hAnsi="Times New Roman"/>
                <w:sz w:val="28"/>
              </w:rPr>
              <w:t>- Quyền được tôn trọng bản thân và nghĩa vụ tôn trọng người khác.</w:t>
            </w:r>
          </w:p>
          <w:p w:rsidR="00A718F0" w:rsidRDefault="003D42D0">
            <w:r>
              <w:rPr>
                <w:rFonts w:ascii="Times New Roman" w:hAnsi="Times New Roman"/>
                <w:sz w:val="28"/>
              </w:rPr>
              <w:t>- Quyền được bảo vệ chống lại sự can thiệp vào đời tư.</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lớp: Sơ kết tuần</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15</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6</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Hoạt động nhân đạo</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16</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4: Yêu thương con người (Tiết 1)</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17</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sao: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18</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Giáo dục đạo đức – lối sống: quan tâm, chia sẻ và giúp đỡ người khác là thể hiện tình yêu thương và là phẩm chất tốt đẹp của con người.</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7</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Thử làm ca sĩ chào mừng ngày Phụ nữ Việt Nam 20-10</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19</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4: Yêu thương con người (Tiết 2)</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20</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lớp: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21</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Giáo dục đạo đức – lối sống: thể hiện tình yêu thương là phẩm chất tốt đẹp của con người.</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8</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Tuyên dương tấm gương Nhi đồng chăm ngoan</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22</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4: Yêu thương con người (Tiết 3)</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23</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Lý tưởng cách mạng, đạo đức, lối sống: giáo dục HS biết quan tâm, chia sẻ, giúp đỡ người khác.</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sao: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24</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Chủ đề 3: Truyền thống trường em</w:t>
            </w: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9</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Tìm hiểu truyền thống nhà trường</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25</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5: Thân thiện với bạn bè</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26</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Góp phần hình thành phẩm chất nhân ái, tôn trọng, trách nhiệm; rèn kĩ năng giao tiếp, ứng xử thân thiện, hợp tác với bạn bè trong học tập và sinh hoạt.</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lớp: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27</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10</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Lễ Phát động thi đua thực hiện Năm điều Bác Hồ dạy.</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28</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6: Thực hiện Năm điều Bác Hồ dạy</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29</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tư tưởng đạo đức Hồ Chí Minh: Giáo dục học sinh biết ghi nhớ và làm theo Năm điều Bác Hồ dạy.</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sao: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30</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giáo dục đạo đức, lối sống:</w:t>
            </w:r>
          </w:p>
          <w:p w:rsidR="00A718F0" w:rsidRDefault="003D42D0">
            <w:r>
              <w:rPr>
                <w:rFonts w:ascii="Times New Roman" w:hAnsi="Times New Roman"/>
                <w:sz w:val="28"/>
              </w:rPr>
              <w:t>- Giáo dục HS biết yêu nước, nhân ái, chăm chỉ, trung thực, trách nhiệm.</w:t>
            </w:r>
          </w:p>
          <w:p w:rsidR="00A718F0" w:rsidRDefault="003D42D0">
            <w:r>
              <w:rPr>
                <w:rFonts w:ascii="Times New Roman" w:hAnsi="Times New Roman"/>
                <w:sz w:val="28"/>
              </w:rPr>
              <w:t>- Hình thành hành vi lễ phép, đoàn kết, tự giác và sống tích cực.</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11</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Chào mừng ngày Nhà giáo Việt Nam 20-11</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31</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7: Kính yêu thầy cô ( Tiết 1)</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32</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lớp: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33</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QCN: quyền được học tập, được bảo vệ, được phát triển năng lực bản thân.</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12</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Trưng bày và giới thiệu sản phẩm ở "Góc tri ân" thầy cô.</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34</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7: Kính yêu thầy cô ( Tiết 2)</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35</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sao: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36</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Chủ đề 4: An toàn cho em</w:t>
            </w: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13</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Tìm hiểu về quyền và bổn phận của trẻ em.</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37</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8: An toàn khi vui chơi (Tiết 1)</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38</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lớp: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39</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14</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Chào mừng ngày thành lập QĐND Việt Nam 22-12</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40</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8: An toàn khi vui chơi (Tiết 2)</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41</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Phòng chống tai nạn thương tích: HS biết nhận diện trò chơi nguy hiểm và vận dụng kĩ năng từ chối, khuyên can bạn để phòng tránh tai nạn thương tích.</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sao: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42</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15</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Diễn đàn phòng chống bạo lực học đường</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43</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9: Phòng tránh bị bắt nạt</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44</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QCN: Giáo dục HS quyền được an toàn, quyền được lên tiếng và quyền được trợ giúp khi bị bắt nạt.</w:t>
            </w:r>
          </w:p>
          <w:p w:rsidR="00521C97" w:rsidRDefault="00FF1DB2">
            <w:pPr>
              <w:jc w:val="both"/>
            </w:pPr>
            <w:r>
              <w:rPr>
                <w:rFonts w:ascii="Times New Roman" w:hAnsi="Times New Roman"/>
                <w:sz w:val="28"/>
              </w:rPr>
              <w:t>Tích hợp NLS 4.1.CB1b: Phân biệt được rủi ro và mối đe dọa đơn giản trong môi trường số; học sinh nhận biết việc bị trêu chọc, đe dọa hoặc gửi lời khó chịu qua thiết bị số là không an toàn, biết lưu lại thông tin và báo người lớn tin cậy.</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lớp: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45</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16</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An toàn cho nụ cười trẻ thơ</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46</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10: Sử dụng đồ dùng an toàn trong gia đình</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47</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jc w:val="both"/>
            </w:pPr>
            <w:r>
              <w:rPr>
                <w:rFonts w:ascii="Times New Roman" w:hAnsi="Times New Roman"/>
                <w:sz w:val="28"/>
              </w:rPr>
              <w:t>Tích hợp NLS 2.1.CB1a: Học sinh biết lựa chọn và sử dụng hình ảnh, lời nói và các công cụ số đơn giản để trao đổi, nhận xét các hành vi sử dụng đồ dùng gia đình an toàn.</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sao: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48</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Chủ đề 5: Em quý trọng bản thân</w:t>
            </w: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17</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Giao lưu "Nét đẹp tuổi thơ"</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49</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11: Chân dung của em</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50</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Quyền con người: Giáo dục học sinh tôn trọng sự khác biệt biết tự hào về bản thân và bảo vệ nhân phẩm của người khác.</w:t>
            </w:r>
          </w:p>
          <w:p w:rsidR="00521C97" w:rsidRDefault="00FF1DB2">
            <w:pPr>
              <w:jc w:val="both"/>
            </w:pPr>
            <w:r>
              <w:rPr>
                <w:rFonts w:ascii="Times New Roman" w:hAnsi="Times New Roman"/>
                <w:sz w:val="28"/>
              </w:rPr>
              <w:t>Tích hợp NLS 4.2.CB1a: Nhận biết cách bảo vệ dữ liệu cá nhân đơn giản; học sinh biết hình ảnh chân dung, tên đầy đủ, địa chỉ và số điện thoại của mình không tự ý chia sẻ cho người lạ trên môi trường số.</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lớp: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51</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18</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Ngày hội vì sức khỏe học đường</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52</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12: Giữ vệ sinh cá nhân</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53</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jc w:val="both"/>
            </w:pPr>
            <w:r>
              <w:rPr>
                <w:rFonts w:ascii="Times New Roman" w:hAnsi="Times New Roman"/>
                <w:sz w:val="28"/>
              </w:rPr>
              <w:t>Tích hợp NLS 2.1.CB1a: Học sinh lựa chọn và sử dụng phương tiện giao tiếp số đơn giản phù hợp bối cảnh (xem video/ảnh, quét mã QR, bình chọn trực tuyến) để chia sẻ và thực hiện đúng các bước giữ vệ sinh cá nhân.</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sao: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54</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19</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Vệ sinh an toàn thực phẩm</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55</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13: Ăn uống hợp lí</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56</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pPr>
              <w:jc w:val="both"/>
            </w:pPr>
            <w:r>
              <w:rPr>
                <w:rFonts w:ascii="Times New Roman" w:hAnsi="Times New Roman"/>
                <w:sz w:val="28"/>
              </w:rPr>
              <w:t>Tích hợp NLS 2.2.CB1a: Học sinh nhận biết và lựa chọn công nghệ số đơn giản phù hợp để chia sẻ thông tin/bài làm, đồng thời thực hiện ứng xử có trách nhiệm khi chia sẻ trong môi trường số.</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lớp: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57</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20</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Ngày hội trình diễn thời trang</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58</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14: Sử dụng trang phục hằng ngày</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59</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sao: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60</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Chủ đề 6: Vui đón mùa xuân</w:t>
            </w: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21</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Ủng hộ " Tết yêu thương"</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61</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15: Sắp xếp nhà cửa gọn gàng đón Tết ( Tiết 1)</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62</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lớp: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63</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22</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Hội chợ xuân</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64</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15: Sắp xếp nhà cửa gọn gàng đón Tết ( Tiết 2)</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65</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sao: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66</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23</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Giao lưu "Đón Tết cổ truyền dân tộc"</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67</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16: Ứng xử khi được nhận quà ngày Tết (Tiết 1)</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68</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lý tưởng cách mạng, đạo đức, lối sống</w:t>
            </w:r>
            <w:r>
              <w:rPr>
                <w:rFonts w:ascii="Times New Roman" w:hAnsi="Times New Roman"/>
                <w:sz w:val="28"/>
              </w:rPr>
              <w:br/>
              <w:t>- Giáo dục lối sống văn minh, biết ơn và trân trọng truyền thống; hình thành thái độ khiêm nhường, tiết kiệm, chia sẻ; góp phần bồi dưỡng trách nhiệm với gia đình và cộng đồng.</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lớp: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69</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24</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Vui chơi ngày Tết</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70</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16: Ứng xử khi được nhận quà ngày Tết (Tiết 2)</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71</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quyền con người</w:t>
            </w:r>
            <w:r>
              <w:rPr>
                <w:rFonts w:ascii="Times New Roman" w:hAnsi="Times New Roman"/>
                <w:sz w:val="28"/>
              </w:rPr>
              <w:br/>
              <w:t>- Quyền tự do kết giao, hội họp, tụ tập một cách hòa bình: HS được làm việc theo cặp/nhóm, được bày tỏ ý kiến và được lắng nghe trong môi trường tôn trọng.</w:t>
            </w:r>
            <w:r>
              <w:rPr>
                <w:rFonts w:ascii="Times New Roman" w:hAnsi="Times New Roman"/>
                <w:sz w:val="28"/>
              </w:rPr>
              <w:br/>
              <w:t>- Quyền được tham gia các hoạt động văn hóa: HS được hát, giao lưu, sắm vai, chia sẻ về phong tục mừng tuổi – tặng quà ngày Tết.</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sao: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72</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Chủ đề 7: Tham gia hoạt động cộng đồng</w:t>
            </w: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25</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Trò chơi sinh hoạt cộng đồng</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73</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17: Hàng xóm nhà em (Tiết 1)</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74</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lý tưởng cách mạng, đạo đức, lối sống</w:t>
            </w:r>
            <w:r>
              <w:rPr>
                <w:rFonts w:ascii="Times New Roman" w:hAnsi="Times New Roman"/>
                <w:sz w:val="28"/>
              </w:rPr>
              <w:br/>
              <w:t>- Giáo dục HS tình làng nghĩa xóm, biết sống thân thiện, lễ phép, quan tâm, giúp đỡ người xung quanh; hình thành thói quen ứng xử văn minh trong cộng đồng.</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lớp: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75</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26</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Chào mừng ngày Quốc tế Phụ nữ 8-3</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76</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17: Hàng xóm nhà em (Tiết 2)</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77</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lý tưởng cách mạng, đạo đức, lối sống</w:t>
            </w:r>
            <w:r>
              <w:rPr>
                <w:rFonts w:ascii="Times New Roman" w:hAnsi="Times New Roman"/>
                <w:sz w:val="28"/>
              </w:rPr>
              <w:br/>
              <w:t>- Giáo dục HS biết sống thân thiện, đoàn kết, tôn trọng và giúp đỡ những người xung quanh nơi cư trú.</w:t>
            </w:r>
            <w:r>
              <w:rPr>
                <w:rFonts w:ascii="Times New Roman" w:hAnsi="Times New Roman"/>
                <w:sz w:val="28"/>
              </w:rPr>
              <w:br/>
              <w:t>- Hình thành thói quen ứng xử lễ phép, văn minh, có trách nhiệm trong cộng đồng.</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lớp: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78</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27</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Em làm kế hoạch nhỏ</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79</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18: Em tham gia các hoạt động xã hội (Tiết 1)</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80</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LÝ TƯỞNG CÁCH MẠNG, ĐẠO ĐỨC, LỐI SỐNG</w:t>
            </w:r>
            <w:r>
              <w:rPr>
                <w:rFonts w:ascii="Times New Roman" w:hAnsi="Times New Roman"/>
                <w:sz w:val="28"/>
              </w:rPr>
              <w:br/>
              <w:t>- Giúp học sinh hiểu rằng tham gia các hoạt động xã hội là một biểu hiện đẹp của tinh thần đoàn kết, yêu thương con người, sống có trách nhiệm với cộng đồng.</w:t>
            </w:r>
            <w:r>
              <w:rPr>
                <w:rFonts w:ascii="Times New Roman" w:hAnsi="Times New Roman"/>
                <w:sz w:val="28"/>
              </w:rPr>
              <w:br/>
              <w:t>- Giáo dục học sinh lối sống nhân ái, biết chia sẻ với người khó khăn, biết làm việc tốt vì tập thể và vì xã hội.</w:t>
            </w:r>
            <w:r>
              <w:rPr>
                <w:rFonts w:ascii="Times New Roman" w:hAnsi="Times New Roman"/>
                <w:sz w:val="28"/>
              </w:rPr>
              <w:br/>
              <w:t>- Bồi dưỡng cho học sinh những phẩm chất tốt đẹp như yêu nước, trách nhiệm, biết cống hiến những việc làm nhỏ bé nhưng có ý nghĩa cho gia đình, nhà trường và xã hội.</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lớp: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81</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28</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Lễ phát động phong trào Tuổi hỏ làm việc nhỏ "Nuôi heo đất - Giúp bạn đến trường"</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82</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18: Em tham gia các hoạt động xã hội (Tiết 1)</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83</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Lý tưởng cách mạng, đạo đức, lối sống</w:t>
            </w:r>
            <w:r>
              <w:rPr>
                <w:rFonts w:ascii="Times New Roman" w:hAnsi="Times New Roman"/>
                <w:sz w:val="28"/>
              </w:rPr>
              <w:br/>
              <w:t>- Giáo dục học sinh biết yêu thương con người, sống có trách nhiệm với cộng đồng, biết quan tâm và giúp đỡ người có hoàn cảnh khó khăn bằng những việc làm phù hợp với lứa tuổi.</w:t>
            </w:r>
            <w:r>
              <w:rPr>
                <w:rFonts w:ascii="Times New Roman" w:hAnsi="Times New Roman"/>
                <w:sz w:val="28"/>
              </w:rPr>
              <w:br/>
              <w:t>- Bồi dưỡng cho học sinh tình cảm nhân ái, tinh thần đoàn kết, tương thân tương ái, biết noi gương những việc làm tốt, góp phần hình thành lối sống đẹp.</w:t>
            </w:r>
            <w:r>
              <w:rPr>
                <w:rFonts w:ascii="Times New Roman" w:hAnsi="Times New Roman"/>
                <w:sz w:val="28"/>
              </w:rPr>
              <w:br/>
              <w:t>- Rèn cho học sinh thói quen ứng xử văn minh, biết chia sẻ, không thờ ơ trước khó khăn của người khác, biết giúp đỡ bằng thái độ chân thành, tôn trọng.</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sao: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84</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Chủ đề 8: Quê hương tươi đẹp</w:t>
            </w: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29</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Chăm sóc vườn cây nhà trường</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85</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Bảo vệ môi trường</w:t>
            </w:r>
            <w:r>
              <w:rPr>
                <w:rFonts w:ascii="Times New Roman" w:hAnsi="Times New Roman"/>
                <w:sz w:val="28"/>
              </w:rPr>
              <w:br/>
              <w:t>- Giáo dục học sinh biết yêu thiên nhiên, chăm sóc và bảo vệ cây xanh.</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19: Thiên nhiên tươi đẹp quê em (Tiết 1)</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86</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Bảo vệ môi trường</w:t>
            </w:r>
            <w:r>
              <w:rPr>
                <w:rFonts w:ascii="Times New Roman" w:hAnsi="Times New Roman"/>
                <w:sz w:val="28"/>
              </w:rPr>
              <w:br/>
              <w:t>- Giáo dục học sinh biết yêu quý thiên nhiên, cây cối và cảnh đẹp quê hương.</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lớp: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87</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Bảo vệ môi trường</w:t>
            </w:r>
            <w:r>
              <w:rPr>
                <w:rFonts w:ascii="Times New Roman" w:hAnsi="Times New Roman"/>
                <w:sz w:val="28"/>
              </w:rPr>
              <w:br/>
              <w:t>- Giáo dục học sinh biết chăm sóc cây xanh, bảo vệ cảnh quan trường học.</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30</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Em tập làm hướng dẫn viên du lịch</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88</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19: Thiên nhiên tươi đẹp quê em (Tiết 1)</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89</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NLS 1.1.CB1a</w:t>
            </w:r>
            <w:r>
              <w:rPr>
                <w:rFonts w:ascii="Times New Roman" w:hAnsi="Times New Roman"/>
                <w:sz w:val="28"/>
              </w:rPr>
              <w:br/>
              <w:t>- Xác định được thông tin, tìm kiếm dữ liệu, thông tin và nội dung thông qua tìm kiếm đơn giản trong môi trường số.</w:t>
            </w:r>
            <w:r>
              <w:rPr>
                <w:rFonts w:ascii="Times New Roman" w:hAnsi="Times New Roman"/>
                <w:sz w:val="28"/>
              </w:rPr>
              <w:br/>
              <w:t>- Học sinh bước đầu biết tìm thông tin đơn giản về cảnh đẹp quê hương qua hình ảnh, video hoặc từ khóa ngắn do giáo viên hướng dẫn.</w:t>
            </w:r>
            <w:r>
              <w:rPr>
                <w:rFonts w:ascii="Times New Roman" w:hAnsi="Times New Roman"/>
                <w:sz w:val="28"/>
              </w:rPr>
              <w:br/>
              <w:t>- Học sinh biết xác định thông tin cần tìm như: tên cảnh đẹp, đặc điểm nổi bật, người dân thường làm gì ở đó.</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sao: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90</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31</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Hát ca ngợi cảnh đẹp quê hương</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91</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Bảo vệ môi trường</w:t>
            </w:r>
            <w:r>
              <w:rPr>
                <w:rFonts w:ascii="Times New Roman" w:hAnsi="Times New Roman"/>
                <w:sz w:val="28"/>
              </w:rPr>
              <w:br/>
              <w:t>- Giáo dục học sinh biết yêu quý cảnh đẹp thiên nhiên quê hương.</w:t>
            </w:r>
            <w:r>
              <w:rPr>
                <w:rFonts w:ascii="Times New Roman" w:hAnsi="Times New Roman"/>
                <w:sz w:val="28"/>
              </w:rPr>
              <w:br/>
              <w:t>- Hình thành ý thức giữ gìn môi trường xanh, sạch, đẹp qua những việc làm phù hợp với lứa tuổi.</w:t>
            </w:r>
            <w:r>
              <w:rPr>
                <w:rFonts w:ascii="Times New Roman" w:hAnsi="Times New Roman"/>
                <w:sz w:val="28"/>
              </w:rPr>
              <w:br/>
              <w:t>- Bồi dưỡng thói quen không xả rác bừa bãi, biết chăm sóc cây xanh và bảo vệ cảnh quan xung quanh.</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20: Em bảo vệ cảnh quan thiên nhiên (Tiết 1)</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92</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Bảo vệ môi trường</w:t>
            </w:r>
            <w:r>
              <w:rPr>
                <w:rFonts w:ascii="Times New Roman" w:hAnsi="Times New Roman"/>
                <w:sz w:val="28"/>
              </w:rPr>
              <w:br/>
              <w:t>- Giáo dục học sinh biết yêu quý cây xanh, nguồn nước, cảnh đẹp thiên nhiên.</w:t>
            </w:r>
            <w:r>
              <w:rPr>
                <w:rFonts w:ascii="Times New Roman" w:hAnsi="Times New Roman"/>
                <w:sz w:val="28"/>
              </w:rPr>
              <w:br/>
              <w:t>- Hình thành thói quen bảo vệ môi trường qua những việc làm hằng ngày như tưới cây, không bẻ cành, ngắt lá, không xả rác.</w:t>
            </w:r>
            <w:r>
              <w:rPr>
                <w:rFonts w:ascii="Times New Roman" w:hAnsi="Times New Roman"/>
                <w:sz w:val="28"/>
              </w:rPr>
              <w:br/>
              <w:t>- Bồi dưỡng ý thức tham gia giữ gìn môi trường ở trường, ở lớp và nơi em sống.</w:t>
            </w:r>
          </w:p>
          <w:p w:rsidR="00521C97" w:rsidRDefault="00FF1DB2">
            <w:pPr>
              <w:jc w:val="both"/>
            </w:pPr>
            <w:r>
              <w:rPr>
                <w:rFonts w:ascii="Times New Roman" w:hAnsi="Times New Roman"/>
                <w:sz w:val="28"/>
              </w:rPr>
              <w:t>Tích hợp NLS 3.1.CB1a: Tạo và chỉnh sửa nội dung số đơn giản; dưới sự hướng dẫn của giáo viên, học sinh lựa chọn ảnh hoặc biểu tượng phù hợp để tạo thông điệp ngắn nhắc bạn bảo vệ cảnh quan thiên nhiên.</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lớp: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93</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Bảo vệ môi trường</w:t>
            </w:r>
            <w:r>
              <w:rPr>
                <w:rFonts w:ascii="Times New Roman" w:hAnsi="Times New Roman"/>
                <w:sz w:val="28"/>
              </w:rPr>
              <w:br/>
              <w:t>- Giáo dục học sinh biết yêu quý thiên nhiên, cây cối, cảnh đẹp quê hương.</w:t>
            </w:r>
            <w:r>
              <w:rPr>
                <w:rFonts w:ascii="Times New Roman" w:hAnsi="Times New Roman"/>
                <w:sz w:val="28"/>
              </w:rPr>
              <w:br/>
              <w:t>- Hình thành ý thức giữ gìn vệ sinh, chăm sóc cây xanh, không làm hại môi trường.</w:t>
            </w:r>
            <w:r>
              <w:rPr>
                <w:rFonts w:ascii="Times New Roman" w:hAnsi="Times New Roman"/>
                <w:sz w:val="28"/>
              </w:rPr>
              <w:br/>
              <w:t>- Khuyến khích học sinh thực hiện những việc làm cụ thể để bảo vệ thiên nhiên ở trường và ở nhà.</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32</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Ngày hội sách trường em</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94</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20: Em bảo vệ cảnh quan thiên nhiên (Tiết 2)</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95</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Bảo vệ môi trường</w:t>
            </w:r>
            <w:r>
              <w:rPr>
                <w:rFonts w:ascii="Times New Roman" w:hAnsi="Times New Roman"/>
                <w:sz w:val="28"/>
              </w:rPr>
              <w:br/>
              <w:t>- Giáo dục học sinh biết nhận ra những hành vi đúng, sai đối với cây xanh và cảnh quan thiên nhiên.</w:t>
            </w:r>
            <w:r>
              <w:rPr>
                <w:rFonts w:ascii="Times New Roman" w:hAnsi="Times New Roman"/>
                <w:sz w:val="28"/>
              </w:rPr>
              <w:br/>
              <w:t>- Hình thành thói quen chăm sóc cây, không bẻ cành, không khắc vẽ lên cây, không làm hư hại cảnh quan.</w:t>
            </w:r>
            <w:r>
              <w:rPr>
                <w:rFonts w:ascii="Times New Roman" w:hAnsi="Times New Roman"/>
                <w:sz w:val="28"/>
              </w:rPr>
              <w:br/>
              <w:t>- Bồi dưỡng ý thức tham gia các việc làm cụ thể để giữ cho môi trường xanh, sạch, đẹp.</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sao: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96</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Bảo vệ môi trường</w:t>
            </w:r>
            <w:r>
              <w:rPr>
                <w:rFonts w:ascii="Times New Roman" w:hAnsi="Times New Roman"/>
                <w:sz w:val="28"/>
              </w:rPr>
              <w:br/>
              <w:t>- Giáo dục học sinh biết chia sẻ và lan tỏa những việc làm tốt để bảo vệ cảnh quan thiên nhiên.</w:t>
            </w:r>
            <w:r>
              <w:rPr>
                <w:rFonts w:ascii="Times New Roman" w:hAnsi="Times New Roman"/>
                <w:sz w:val="28"/>
              </w:rPr>
              <w:br/>
              <w:t>- Hình thành thói quen chăm sóc cây xanh, bỏ rác đúng nơi quy định, không làm hư hại bồn hoa, cây cối.</w:t>
            </w:r>
            <w:r>
              <w:rPr>
                <w:rFonts w:ascii="Times New Roman" w:hAnsi="Times New Roman"/>
                <w:sz w:val="28"/>
              </w:rPr>
              <w:br/>
              <w:t>- Khuyến khích học sinh thực hiện thường xuyên những việc làm cụ thể để góp phần giữ gìn môi trường xanh, sạch, đẹp.</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Chủ đề 9: Em bảo vệ môi trường</w:t>
            </w: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33</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Thân thiện với môi trường</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97</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Bảo vệ môi trường</w:t>
            </w:r>
            <w:r>
              <w:rPr>
                <w:rFonts w:ascii="Times New Roman" w:hAnsi="Times New Roman"/>
                <w:sz w:val="28"/>
              </w:rPr>
              <w:br/>
              <w:t>- Giáo dục học sinh biết yêu quý sách, yêu thiên nhiên và môi trường sống xung quanh.</w:t>
            </w:r>
            <w:r>
              <w:rPr>
                <w:rFonts w:ascii="Times New Roman" w:hAnsi="Times New Roman"/>
                <w:sz w:val="28"/>
              </w:rPr>
              <w:br/>
              <w:t>- Hình thành thói quen giữ gìn vệ sinh, không xả rác bừa bãi, biết sử dụng và bảo quản sách cẩn thận.</w:t>
            </w:r>
            <w:r>
              <w:rPr>
                <w:rFonts w:ascii="Times New Roman" w:hAnsi="Times New Roman"/>
                <w:sz w:val="28"/>
              </w:rPr>
              <w:br/>
              <w:t>- Bồi dưỡng ý thức tham gia các hoạt động phù hợp để xây dựng môi trường học đường xanh, sạch, đẹp.</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21: Giữ gìn môi trường sạch, đẹp (Tiết 1)</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98</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Bảo vệ môi trường</w:t>
            </w:r>
            <w:r>
              <w:rPr>
                <w:rFonts w:ascii="Times New Roman" w:hAnsi="Times New Roman"/>
                <w:sz w:val="28"/>
              </w:rPr>
              <w:br/>
              <w:t>- Giáo dục học sinh biết nhận ra nơi sạch, đẹp cần được giữ gìn và nơi chưa sạch, đẹp cần được cải thiện.</w:t>
            </w:r>
            <w:r>
              <w:rPr>
                <w:rFonts w:ascii="Times New Roman" w:hAnsi="Times New Roman"/>
                <w:sz w:val="28"/>
              </w:rPr>
              <w:br/>
              <w:t>- Hình thành thói quen không vứt rác bừa bãi, biết bỏ rác đúng nơi quy định và tham gia giữ vệ sinh môi trường.</w:t>
            </w:r>
            <w:r>
              <w:rPr>
                <w:rFonts w:ascii="Times New Roman" w:hAnsi="Times New Roman"/>
                <w:sz w:val="28"/>
              </w:rPr>
              <w:br/>
              <w:t>- Bồi dưỡng ý thức bảo vệ cảnh quan thiên nhiên, đường làng, ngõ xóm, trường lớp bằng việc làm phù hợp hằng ngày.</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lớp: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99</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Bảo vệ môi trường</w:t>
            </w:r>
            <w:r>
              <w:rPr>
                <w:rFonts w:ascii="Times New Roman" w:hAnsi="Times New Roman"/>
                <w:sz w:val="28"/>
              </w:rPr>
              <w:br/>
              <w:t>- Giáo dục học sinh biết yêu quý môi trường sống xung quanh và có thái độ không đồng tình với việc xả rác bừa bãi.</w:t>
            </w:r>
            <w:r>
              <w:rPr>
                <w:rFonts w:ascii="Times New Roman" w:hAnsi="Times New Roman"/>
                <w:sz w:val="28"/>
              </w:rPr>
              <w:br/>
              <w:t>- Hình thành thói quen giữ vệ sinh cá nhân, lớp học, sân trường và nơi công cộng.</w:t>
            </w:r>
            <w:r>
              <w:rPr>
                <w:rFonts w:ascii="Times New Roman" w:hAnsi="Times New Roman"/>
                <w:sz w:val="28"/>
              </w:rPr>
              <w:br/>
              <w:t>- Khuyến khích học sinh thực hiện những việc làm cụ thể, vừa sức để góp phần giữ môi trường luôn sạch, đẹp.</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34</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Mừng Sinh nhật Bác Hồ, mừng Đội ta trưởng thành</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100</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Bảo vệ môi trường</w:t>
            </w:r>
            <w:r>
              <w:rPr>
                <w:rFonts w:ascii="Times New Roman" w:hAnsi="Times New Roman"/>
                <w:sz w:val="28"/>
              </w:rPr>
              <w:br/>
              <w:t>- Giáo dục học sinh biết giữ gìn vệ sinh trường lớp, chăm sóc cây xanh, không xả rác bừa bãi để làm theo lời Bác Hồ dạy.</w:t>
            </w:r>
            <w:r>
              <w:rPr>
                <w:rFonts w:ascii="Times New Roman" w:hAnsi="Times New Roman"/>
                <w:sz w:val="28"/>
              </w:rPr>
              <w:br/>
              <w:t>- Hình thành thói quen sống thân thiện với môi trường qua những việc làm nhỏ, vừa sức như nhặt rác, bỏ rác đúng nơi quy định, tham gia vệ sinh lớp học.</w:t>
            </w:r>
            <w:r>
              <w:rPr>
                <w:rFonts w:ascii="Times New Roman" w:hAnsi="Times New Roman"/>
                <w:sz w:val="28"/>
              </w:rPr>
              <w:br/>
              <w:t>- Bồi dưỡng tình yêu thiên nhiên, ý thức bảo vệ cảnh quan quê hương bằng hành động cụ thể hằng ngày.</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21: Giữ gìn môi trường sạch, đẹp (Tiết 2)</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101</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Bảo vệ môi trường</w:t>
            </w:r>
            <w:r>
              <w:rPr>
                <w:rFonts w:ascii="Times New Roman" w:hAnsi="Times New Roman"/>
                <w:sz w:val="28"/>
              </w:rPr>
              <w:br/>
              <w:t>- Giáo dục học sinh biết nhận ra nơi chưa sạch, đẹp và có ý thức góp phần làm cho môi trường xung quanh sạch hơn.</w:t>
            </w:r>
            <w:r>
              <w:rPr>
                <w:rFonts w:ascii="Times New Roman" w:hAnsi="Times New Roman"/>
                <w:sz w:val="28"/>
              </w:rPr>
              <w:br/>
              <w:t>- Hình thành thói quen bỏ rác đúng nơi quy định, nhặt rác, chăm sóc cây xanh, giữ gìn khu vui chơi, sân trường, đường làng ngõ xóm.</w:t>
            </w:r>
            <w:r>
              <w:rPr>
                <w:rFonts w:ascii="Times New Roman" w:hAnsi="Times New Roman"/>
                <w:sz w:val="28"/>
              </w:rPr>
              <w:br/>
              <w:t>- Bồi dưỡng tinh thần nhắc nhở bạn bè cùng thực hiện những hành vi đúng để bảo vệ môi trường.</w:t>
            </w:r>
          </w:p>
          <w:p w:rsidR="00521C97" w:rsidRDefault="00FF1DB2">
            <w:pPr>
              <w:jc w:val="both"/>
            </w:pPr>
            <w:r>
              <w:rPr>
                <w:rFonts w:ascii="Times New Roman" w:hAnsi="Times New Roman"/>
                <w:sz w:val="28"/>
              </w:rPr>
              <w:t>Tích hợp AI: 1.D2.1: Nhận biết máy thông minh có thể nhận diện, phân loại hình ảnh; học sinh quan sát giáo viên dùng công cụ nhận diện hình ảnh để phân biệt rác giấy, chai nhựa, lá cây và thảo luận cách bỏ rác đúng nơi quy định.</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sao: Sơ kết tuần, lập kế hoạch tuần tới</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102</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Bảo vệ môi trường</w:t>
            </w:r>
            <w:r>
              <w:rPr>
                <w:rFonts w:ascii="Times New Roman" w:hAnsi="Times New Roman"/>
                <w:sz w:val="28"/>
              </w:rPr>
              <w:br/>
              <w:t>- Giáo dục học sinh biết giữ vệ sinh môi trường là một việc làm thiết thực để làm theo lời Bác Hồ.</w:t>
            </w:r>
            <w:r>
              <w:rPr>
                <w:rFonts w:ascii="Times New Roman" w:hAnsi="Times New Roman"/>
                <w:sz w:val="28"/>
              </w:rPr>
              <w:br/>
              <w:t>- Hình thành thói quen bỏ rác đúng nơi quy định, giữ sạch lớp học, sân trường, biết tham gia trực nhật và vệ sinh chung.</w:t>
            </w:r>
            <w:r>
              <w:rPr>
                <w:rFonts w:ascii="Times New Roman" w:hAnsi="Times New Roman"/>
                <w:sz w:val="28"/>
              </w:rPr>
              <w:br/>
              <w:t>- Khuyến khích học sinh nhắc nhở bạn bè cùng thực hiện để môi trường luôn sạch, đẹp.</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35</w:t>
            </w: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dưới cờ: Lễ Tổng kết năm học</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103</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 </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3C7F99"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Bài 21: Giữ gìn môi trường sạch, đẹp (Tiết 3)</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104</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Bảo vệ môi trường</w:t>
            </w:r>
            <w:r>
              <w:rPr>
                <w:rFonts w:ascii="Times New Roman" w:hAnsi="Times New Roman"/>
                <w:sz w:val="28"/>
              </w:rPr>
              <w:br/>
              <w:t>- Giáo dục học sinh biết bảo vệ môi trường từ những việc làm nhỏ, gần gũi hằng ngày.</w:t>
            </w:r>
            <w:r>
              <w:rPr>
                <w:rFonts w:ascii="Times New Roman" w:hAnsi="Times New Roman"/>
                <w:sz w:val="28"/>
              </w:rPr>
              <w:br/>
              <w:t>- Hình thành cho học sinh thói quen không xả rác bừa bãi, tiết kiệm nước, hạn chế sử dụng túi ni lông và chăm sóc cây xanh.</w:t>
            </w:r>
            <w:r>
              <w:rPr>
                <w:rFonts w:ascii="Times New Roman" w:hAnsi="Times New Roman"/>
                <w:sz w:val="28"/>
              </w:rPr>
              <w:br/>
              <w:t>- Bồi dưỡng ý thức vận động người thân, bạn bè cùng tham gia giữ gìn môi trường xanh, sạch, đẹp.</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tc>
      </w:tr>
      <w:tr w:rsidR="005A74FB" w:rsidRPr="003C7F99" w:rsidTr="00CA1169">
        <w:tc>
          <w:tcPr>
            <w:tcW w:w="5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463" w:type="pct"/>
            <w:vMerge/>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rPr>
                <w:rFonts w:ascii="Times New Roman" w:hAnsi="Times New Roman"/>
                <w:sz w:val="28"/>
                <w:szCs w:val="28"/>
              </w:rPr>
            </w:pPr>
          </w:p>
        </w:tc>
        <w:tc>
          <w:tcPr>
            <w:tcW w:w="1436" w:type="pct"/>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Sinh hoạt lớp: Tổng kết năm học</w:t>
            </w:r>
          </w:p>
        </w:tc>
        <w:tc>
          <w:tcPr>
            <w:tcW w:w="610"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rStyle w:val="Strong"/>
                <w:sz w:val="28"/>
                <w:szCs w:val="28"/>
              </w:rPr>
              <w:t>105</w:t>
            </w:r>
          </w:p>
        </w:tc>
        <w:tc>
          <w:tcPr>
            <w:tcW w:w="1536"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3D42D0">
            <w:r>
              <w:rPr>
                <w:rFonts w:ascii="Times New Roman" w:hAnsi="Times New Roman"/>
                <w:sz w:val="28"/>
              </w:rPr>
              <w:t>Tích hợp: Bảo vệ môi trường</w:t>
            </w:r>
            <w:r>
              <w:rPr>
                <w:rFonts w:ascii="Times New Roman" w:hAnsi="Times New Roman"/>
                <w:sz w:val="28"/>
              </w:rPr>
              <w:br/>
              <w:t>- Giáo dục học sinh biết lựa chọn những hoạt động hè bổ ích gắn với việc giữ gìn môi trường sống.</w:t>
            </w:r>
            <w:r>
              <w:rPr>
                <w:rFonts w:ascii="Times New Roman" w:hAnsi="Times New Roman"/>
                <w:sz w:val="28"/>
              </w:rPr>
              <w:br/>
              <w:t>- Hình thành cho học sinh thói quen bỏ rác đúng nơi quy định, giữ sạch khu vui chơi, khu dân cư, trường lớp.</w:t>
            </w:r>
            <w:r>
              <w:rPr>
                <w:rFonts w:ascii="Times New Roman" w:hAnsi="Times New Roman"/>
                <w:sz w:val="28"/>
              </w:rPr>
              <w:br/>
              <w:t>- Bồi dưỡng ý thức cam kết và thực hiện các việc làm thiết thực để bảo vệ môi trường trong dịp nghỉ hè.</w:t>
            </w:r>
          </w:p>
        </w:tc>
        <w:tc>
          <w:tcPr>
            <w:tcW w:w="392"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5A74FB" w:rsidRPr="003C7F99" w:rsidRDefault="005A74FB" w:rsidP="005A74FB">
            <w:pPr>
              <w:pStyle w:val="NormalWeb"/>
              <w:rPr>
                <w:sz w:val="28"/>
                <w:szCs w:val="28"/>
              </w:rPr>
            </w:pPr>
            <w:r w:rsidRPr="003C7F99">
              <w:rPr>
                <w:sz w:val="28"/>
                <w:szCs w:val="28"/>
              </w:rPr>
              <w:t> </w:t>
            </w:r>
          </w:p>
          <w:p w:rsidR="005A74FB" w:rsidRPr="003C7F99" w:rsidRDefault="005A74FB" w:rsidP="005A74FB">
            <w:pPr>
              <w:pStyle w:val="NormalWeb"/>
              <w:rPr>
                <w:sz w:val="28"/>
                <w:szCs w:val="28"/>
              </w:rPr>
            </w:pPr>
            <w:r w:rsidRPr="003C7F99">
              <w:rPr>
                <w:sz w:val="28"/>
                <w:szCs w:val="28"/>
              </w:rPr>
              <w:t> </w:t>
            </w:r>
          </w:p>
        </w:tc>
      </w:tr>
    </w:tbl>
    <w:p w:rsidR="00DC2BB8" w:rsidRPr="003C7F99" w:rsidRDefault="00DC2BB8">
      <w:pPr>
        <w:pStyle w:val="Heading3"/>
        <w:rPr>
          <w:rFonts w:ascii="Times New Roman" w:hAnsi="Times New Roman" w:hint="default"/>
          <w:sz w:val="28"/>
          <w:szCs w:val="28"/>
        </w:rPr>
      </w:pPr>
    </w:p>
    <w:p w:rsidR="00DC2BB8" w:rsidRPr="003C7F99" w:rsidRDefault="00DC2BB8">
      <w:pPr>
        <w:rPr>
          <w:rFonts w:ascii="Times New Roman" w:hAnsi="Times New Roman"/>
          <w:vanish/>
          <w:sz w:val="28"/>
          <w:szCs w:val="28"/>
        </w:rPr>
      </w:pPr>
    </w:p>
    <w:p w:rsidR="00DC2BB8" w:rsidRPr="003C7F99" w:rsidRDefault="0001788E" w:rsidP="00CA1169">
      <w:pPr>
        <w:pStyle w:val="Heading3"/>
        <w:spacing w:before="100" w:after="100"/>
        <w:rPr>
          <w:rFonts w:ascii="Times New Roman" w:hAnsi="Times New Roman" w:hint="default"/>
          <w:sz w:val="28"/>
          <w:szCs w:val="28"/>
        </w:rPr>
      </w:pPr>
      <w:r w:rsidRPr="003C7F99">
        <w:rPr>
          <w:rFonts w:ascii="Times New Roman" w:hAnsi="Times New Roman" w:hint="default"/>
          <w:sz w:val="28"/>
          <w:szCs w:val="28"/>
        </w:rPr>
        <w:t>Kế hoạch dạy học bộ Kết nối tri thức lớp 1 môn Tự nhiên xã hội</w:t>
      </w:r>
    </w:p>
    <w:tbl>
      <w:tblPr>
        <w:tblW w:w="5000" w:type="pct"/>
        <w:tblBorders>
          <w:top w:val="outset" w:sz="6" w:space="0" w:color="000000"/>
          <w:left w:val="outset" w:sz="6" w:space="0" w:color="000000"/>
          <w:bottom w:val="outset" w:sz="6" w:space="0" w:color="000000"/>
          <w:right w:val="outset" w:sz="6" w:space="0" w:color="000000"/>
          <w:insideH w:val="outset" w:sz="6" w:space="0" w:color="auto"/>
          <w:insideV w:val="outset" w:sz="6" w:space="0" w:color="auto"/>
        </w:tblBorders>
        <w:tblCellMar>
          <w:top w:w="15" w:type="dxa"/>
          <w:left w:w="15" w:type="dxa"/>
          <w:bottom w:w="15" w:type="dxa"/>
          <w:right w:w="15" w:type="dxa"/>
        </w:tblCellMar>
        <w:tblLook w:val="04A0" w:firstRow="1" w:lastRow="0" w:firstColumn="1" w:lastColumn="0" w:noHBand="0" w:noVBand="1"/>
      </w:tblPr>
      <w:tblGrid>
        <w:gridCol w:w="2358"/>
        <w:gridCol w:w="1673"/>
        <w:gridCol w:w="3475"/>
        <w:gridCol w:w="69"/>
        <w:gridCol w:w="1543"/>
        <w:gridCol w:w="4858"/>
        <w:gridCol w:w="1120"/>
      </w:tblGrid>
      <w:tr w:rsidR="003C7F99" w:rsidRPr="003C7F99" w:rsidTr="00CA1169">
        <w:tc>
          <w:tcPr>
            <w:tcW w:w="781"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Tuần ,tháng</w:t>
            </w:r>
          </w:p>
        </w:tc>
        <w:tc>
          <w:tcPr>
            <w:tcW w:w="2239" w:type="pct"/>
            <w:gridSpan w:val="4"/>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Chương trình và sách giáo khoa</w:t>
            </w:r>
          </w:p>
        </w:tc>
        <w:tc>
          <w:tcPr>
            <w:tcW w:w="1609"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Nội dung điều chỉnh, bổ sung (nếu có)</w:t>
            </w:r>
          </w:p>
          <w:p w:rsidR="00DC2BB8" w:rsidRPr="003C7F99" w:rsidRDefault="0001788E">
            <w:pPr>
              <w:pStyle w:val="NormalWeb"/>
              <w:jc w:val="center"/>
              <w:rPr>
                <w:sz w:val="28"/>
                <w:szCs w:val="28"/>
              </w:rPr>
            </w:pPr>
            <w:r w:rsidRPr="003C7F99">
              <w:rPr>
                <w:rStyle w:val="Emphasis"/>
                <w:sz w:val="28"/>
                <w:szCs w:val="28"/>
              </w:rPr>
              <w:t>(Những điều chỉnh về nội dung, thời lượng, thiết bị dạy học và học liệu tham khảo; xây dựng chủ đề học tập, bổ sung tích hợp liên môn; thời gian và hình thức tổ chức…)</w:t>
            </w:r>
          </w:p>
        </w:tc>
        <w:tc>
          <w:tcPr>
            <w:tcW w:w="371"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Ghi chú</w:t>
            </w:r>
          </w:p>
        </w:tc>
      </w:tr>
      <w:tr w:rsidR="003C7F99" w:rsidRPr="003C7F99" w:rsidTr="00CA1169">
        <w:tc>
          <w:tcPr>
            <w:tcW w:w="781"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jc w:val="center"/>
              <w:rPr>
                <w:rFonts w:ascii="Times New Roman" w:hAnsi="Times New Roman"/>
                <w:sz w:val="28"/>
                <w:szCs w:val="28"/>
              </w:rPr>
            </w:pPr>
          </w:p>
        </w:tc>
        <w:tc>
          <w:tcPr>
            <w:tcW w:w="554"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Chủ đề/</w:t>
            </w:r>
          </w:p>
          <w:p w:rsidR="00DC2BB8" w:rsidRPr="003C7F99" w:rsidRDefault="0001788E">
            <w:pPr>
              <w:pStyle w:val="NormalWeb"/>
              <w:jc w:val="center"/>
              <w:rPr>
                <w:sz w:val="28"/>
                <w:szCs w:val="28"/>
              </w:rPr>
            </w:pPr>
            <w:r w:rsidRPr="003C7F99">
              <w:rPr>
                <w:rStyle w:val="Strong"/>
                <w:sz w:val="28"/>
                <w:szCs w:val="28"/>
              </w:rPr>
              <w:t>Mạch nội dung</w:t>
            </w:r>
          </w:p>
        </w:tc>
        <w:tc>
          <w:tcPr>
            <w:tcW w:w="1151" w:type="pct"/>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Tên bài học</w:t>
            </w:r>
          </w:p>
        </w:tc>
        <w:tc>
          <w:tcPr>
            <w:tcW w:w="53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01788E">
            <w:pPr>
              <w:pStyle w:val="NormalWeb"/>
              <w:jc w:val="center"/>
              <w:rPr>
                <w:sz w:val="28"/>
                <w:szCs w:val="28"/>
              </w:rPr>
            </w:pPr>
            <w:r w:rsidRPr="003C7F99">
              <w:rPr>
                <w:rStyle w:val="Strong"/>
                <w:sz w:val="28"/>
                <w:szCs w:val="28"/>
              </w:rPr>
              <w:t>Tiết học /thời lượng</w:t>
            </w:r>
          </w:p>
        </w:tc>
        <w:tc>
          <w:tcPr>
            <w:tcW w:w="1609"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jc w:val="center"/>
              <w:rPr>
                <w:rFonts w:ascii="Times New Roman" w:hAnsi="Times New Roman"/>
                <w:sz w:val="28"/>
                <w:szCs w:val="28"/>
              </w:rPr>
            </w:pPr>
          </w:p>
        </w:tc>
        <w:tc>
          <w:tcPr>
            <w:tcW w:w="371" w:type="pct"/>
            <w:vMerge/>
            <w:tcBorders>
              <w:top w:val="outset" w:sz="6" w:space="0" w:color="auto"/>
              <w:left w:val="outset" w:sz="6" w:space="0" w:color="auto"/>
              <w:bottom w:val="outset" w:sz="6" w:space="0" w:color="auto"/>
              <w:right w:val="outset" w:sz="6" w:space="0" w:color="auto"/>
            </w:tcBorders>
            <w:shd w:val="clear" w:color="auto" w:fill="auto"/>
            <w:vAlign w:val="center"/>
          </w:tcPr>
          <w:p w:rsidR="00DC2BB8" w:rsidRPr="003C7F99" w:rsidRDefault="00DC2BB8">
            <w:pPr>
              <w:jc w:val="center"/>
              <w:rPr>
                <w:rFonts w:ascii="Times New Roman" w:hAnsi="Times New Roman"/>
                <w:sz w:val="28"/>
                <w:szCs w:val="28"/>
              </w:rPr>
            </w:pP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pPr>
              <w:pStyle w:val="NormalWeb"/>
              <w:rPr>
                <w:sz w:val="28"/>
                <w:szCs w:val="28"/>
              </w:rPr>
            </w:pPr>
            <w:r w:rsidRPr="003C7F99">
              <w:rPr>
                <w:sz w:val="28"/>
                <w:szCs w:val="28"/>
              </w:rPr>
              <w:t>1</w:t>
            </w:r>
          </w:p>
          <w:p w:rsidR="00CA1169" w:rsidRPr="003C7F99" w:rsidRDefault="00CA1169" w:rsidP="00CA1169">
            <w:pPr>
              <w:pStyle w:val="NormalWeb"/>
              <w:rPr>
                <w:sz w:val="28"/>
                <w:szCs w:val="28"/>
              </w:rPr>
            </w:pPr>
          </w:p>
        </w:tc>
        <w:tc>
          <w:tcPr>
            <w:tcW w:w="554"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pPr>
              <w:pStyle w:val="NormalWeb"/>
              <w:rPr>
                <w:sz w:val="28"/>
                <w:szCs w:val="28"/>
              </w:rPr>
            </w:pPr>
            <w:r w:rsidRPr="003C7F99">
              <w:rPr>
                <w:sz w:val="28"/>
                <w:szCs w:val="28"/>
              </w:rPr>
              <w:t>Chủ đề 1: Gia đình - 11 TIẾT</w:t>
            </w: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pPr>
              <w:pStyle w:val="NormalWeb"/>
              <w:rPr>
                <w:sz w:val="28"/>
                <w:szCs w:val="28"/>
              </w:rPr>
            </w:pPr>
            <w:r w:rsidRPr="003C7F99">
              <w:rPr>
                <w:sz w:val="28"/>
                <w:szCs w:val="28"/>
              </w:rPr>
              <w:t>Bài 1: Kể về gia đình –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pPr>
              <w:pStyle w:val="NormalWeb"/>
              <w:rPr>
                <w:sz w:val="28"/>
                <w:szCs w:val="28"/>
              </w:rPr>
            </w:pPr>
            <w:r w:rsidRPr="003C7F99">
              <w:rPr>
                <w:sz w:val="28"/>
                <w:szCs w:val="28"/>
              </w:rPr>
              <w:t>1</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A718F0"/>
          <w:p w:rsidR="00A718F0" w:rsidRDefault="003D42D0">
            <w:r>
              <w:rPr>
                <w:rFonts w:ascii="Times New Roman" w:hAnsi="Times New Roman"/>
                <w:sz w:val="28"/>
              </w:rPr>
              <w:t>- Quyền con người: Quyền được sum họp với gia đình; Quyền được lắng nghe ý kiến.</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pPr>
              <w:pStyle w:val="NormalWeb"/>
              <w:rPr>
                <w:sz w:val="28"/>
                <w:szCs w:val="28"/>
              </w:rPr>
            </w:pPr>
            <w:r w:rsidRPr="003C7F99">
              <w:rPr>
                <w:sz w:val="28"/>
                <w:szCs w:val="28"/>
              </w:rPr>
              <w:t>Bài 1: Kể về gia đình –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pPr>
              <w:pStyle w:val="NormalWeb"/>
              <w:rPr>
                <w:sz w:val="28"/>
                <w:szCs w:val="28"/>
              </w:rPr>
            </w:pPr>
            <w:r w:rsidRPr="003C7F99">
              <w:rPr>
                <w:sz w:val="28"/>
                <w:szCs w:val="28"/>
              </w:rPr>
              <w:t>2</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pPr>
              <w:pStyle w:val="NormalWeb"/>
              <w:rPr>
                <w:sz w:val="28"/>
                <w:szCs w:val="28"/>
              </w:rPr>
            </w:pPr>
            <w:r w:rsidRPr="003C7F99">
              <w:rPr>
                <w:sz w:val="28"/>
                <w:szCs w:val="28"/>
              </w:rPr>
              <w:t> Quyền được được sum họp với gia đình; Quyền được lắng nghe ý kiến; Bổn phận của trẻ em với gia đình</w:t>
            </w:r>
          </w:p>
          <w:p w:rsidR="00A718F0" w:rsidRDefault="003D42D0">
            <w:r>
              <w:rPr>
                <w:rFonts w:ascii="Times New Roman" w:hAnsi="Times New Roman"/>
                <w:sz w:val="28"/>
              </w:rPr>
              <w:t>- Bổn phận của trẻ em với gia đình: Biết chia sẻ, phụ giúp việc nhà, tôn trọng và yêu thương các thành viên.</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2</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pPr>
              <w:pStyle w:val="NormalWeb"/>
              <w:rPr>
                <w:sz w:val="28"/>
                <w:szCs w:val="28"/>
              </w:rPr>
            </w:pPr>
            <w:r w:rsidRPr="003C7F99">
              <w:rPr>
                <w:sz w:val="28"/>
                <w:szCs w:val="28"/>
              </w:rPr>
              <w:t>Bài 2: Ngôi nhà của em–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pPr>
              <w:pStyle w:val="NormalWeb"/>
              <w:rPr>
                <w:sz w:val="28"/>
                <w:szCs w:val="28"/>
              </w:rPr>
            </w:pPr>
            <w:r w:rsidRPr="003C7F99">
              <w:rPr>
                <w:sz w:val="28"/>
                <w:szCs w:val="28"/>
              </w:rPr>
              <w:t>3</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A718F0"/>
          <w:p w:rsidR="00A718F0" w:rsidRDefault="003D42D0">
            <w:r>
              <w:rPr>
                <w:rFonts w:ascii="Times New Roman" w:hAnsi="Times New Roman"/>
                <w:sz w:val="28"/>
              </w:rPr>
              <w:t>Giáo dục quyền con người: Học sinh được thực hiện quyền có nơi ở an toàn, được sống cùng gia đình; đồng thời hiểu bổn phận giữ gìn, chăm sóc ngôi nhà.</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2: Ngôi nhà của em–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4</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835552">
            <w:pPr>
              <w:pStyle w:val="NormalWeb"/>
              <w:rPr>
                <w:sz w:val="28"/>
                <w:szCs w:val="28"/>
              </w:rPr>
            </w:pPr>
            <w:r w:rsidRPr="003C7F99">
              <w:rPr>
                <w:sz w:val="28"/>
                <w:szCs w:val="28"/>
              </w:rPr>
              <w:t>Quyền có nơi ở.</w:t>
            </w:r>
          </w:p>
          <w:p w:rsidR="00CA1169" w:rsidRPr="003C7F99" w:rsidRDefault="00CA1169" w:rsidP="00835552">
            <w:pPr>
              <w:pStyle w:val="NormalWeb"/>
              <w:rPr>
                <w:sz w:val="28"/>
                <w:szCs w:val="28"/>
              </w:rPr>
            </w:pPr>
            <w:r w:rsidRPr="003C7F99">
              <w:rPr>
                <w:sz w:val="28"/>
                <w:szCs w:val="28"/>
              </w:rPr>
              <w:t>QPAN: Giới thiệu những câu chuyện, tranh ảnh về tình yêu gia đình, tình đồng chí đồng đội.</w:t>
            </w:r>
          </w:p>
          <w:p w:rsidR="00CA1169" w:rsidRPr="003C7F99" w:rsidRDefault="00CA1169" w:rsidP="00067207">
            <w:pPr>
              <w:pStyle w:val="NormalWeb"/>
              <w:rPr>
                <w:sz w:val="28"/>
                <w:szCs w:val="28"/>
              </w:rPr>
            </w:pPr>
          </w:p>
          <w:p w:rsidR="00A718F0" w:rsidRDefault="003D42D0">
            <w:r>
              <w:rPr>
                <w:rFonts w:ascii="Times New Roman" w:hAnsi="Times New Roman"/>
                <w:sz w:val="28"/>
              </w:rPr>
              <w:t>Giáo dục lý tưởng cách mạng, đạo đức, lối sống: Hình thành ý thức yêu quý, giữ gìn ngôi nhà, biết mơ ước, trân trọng tổ ấm gia đình.</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3</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3: Đồ dùng trong nhà–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5</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3: Đồ dùng trong nhà–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6</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A718F0"/>
          <w:p w:rsidR="00A718F0" w:rsidRDefault="003D42D0">
            <w:r>
              <w:rPr>
                <w:rFonts w:ascii="Times New Roman" w:hAnsi="Times New Roman"/>
                <w:sz w:val="28"/>
              </w:rPr>
              <w:t>- Giáo dục quyền con người (QCN): Trẻ em có quyền được sống trong ngôi nhà an toàn, sạch sẽ, gọn gàng.</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4</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D21B93">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D21B93">
            <w:pPr>
              <w:pStyle w:val="NormalWeb"/>
              <w:spacing w:afterAutospacing="0"/>
              <w:rPr>
                <w:sz w:val="28"/>
                <w:szCs w:val="28"/>
              </w:rPr>
            </w:pPr>
            <w:r w:rsidRPr="003C7F99">
              <w:rPr>
                <w:sz w:val="28"/>
                <w:szCs w:val="28"/>
              </w:rPr>
              <w:t>Bài 4: An toàn khi sử dụng đồ dùng trong nhà –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D21B93">
            <w:pPr>
              <w:pStyle w:val="NormalWeb"/>
              <w:spacing w:afterAutospacing="0"/>
              <w:rPr>
                <w:sz w:val="28"/>
                <w:szCs w:val="28"/>
              </w:rPr>
            </w:pPr>
            <w:r w:rsidRPr="003C7F99">
              <w:rPr>
                <w:sz w:val="28"/>
                <w:szCs w:val="28"/>
              </w:rPr>
              <w:t>7</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9D3B5F">
            <w:pPr>
              <w:pBdr>
                <w:top w:val="nil"/>
                <w:left w:val="nil"/>
                <w:bottom w:val="nil"/>
                <w:right w:val="nil"/>
                <w:between w:val="nil"/>
              </w:pBdr>
              <w:tabs>
                <w:tab w:val="left" w:pos="2040"/>
              </w:tabs>
              <w:jc w:val="both"/>
              <w:rPr>
                <w:rFonts w:ascii="Times New Roman" w:hAnsi="Times New Roman"/>
                <w:sz w:val="28"/>
                <w:szCs w:val="28"/>
              </w:rPr>
            </w:pPr>
            <w:r>
              <w:rPr>
                <w:rFonts w:ascii="Times New Roman" w:hAnsi="Times New Roman"/>
                <w:sz w:val="28"/>
              </w:rPr>
              <w:t>Tích hợp NLS 4.</w:t>
            </w:r>
            <w:proofErr w:type="gramStart"/>
            <w:r>
              <w:rPr>
                <w:rFonts w:ascii="Times New Roman" w:hAnsi="Times New Roman"/>
                <w:sz w:val="28"/>
              </w:rPr>
              <w:t>1.CB</w:t>
            </w:r>
            <w:proofErr w:type="gramEnd"/>
            <w:r>
              <w:rPr>
                <w:rFonts w:ascii="Times New Roman" w:hAnsi="Times New Roman"/>
                <w:sz w:val="28"/>
              </w:rPr>
              <w:t xml:space="preserve">1b: Phân biệt được rủi ro và mối đe dọa đơn giản trong môi trường số. </w:t>
            </w:r>
          </w:p>
          <w:p w:rsidR="00CA1169" w:rsidRPr="003C7F99" w:rsidRDefault="00CA1169" w:rsidP="009D3B5F">
            <w:pPr>
              <w:tabs>
                <w:tab w:val="left" w:pos="780"/>
              </w:tabs>
              <w:jc w:val="both"/>
              <w:rPr>
                <w:rFonts w:ascii="Times New Roman" w:eastAsia="Times New Roman" w:hAnsi="Times New Roman"/>
                <w:sz w:val="28"/>
                <w:szCs w:val="28"/>
              </w:rPr>
            </w:pPr>
            <w:r w:rsidRPr="003C7F99">
              <w:rPr>
                <w:rFonts w:ascii="Times New Roman" w:eastAsia="Times New Roman" w:hAnsi="Times New Roman"/>
                <w:color w:val="FF0000"/>
                <w:sz w:val="28"/>
                <w:szCs w:val="28"/>
              </w:rPr>
              <w:t>Biết được một số hậu quả có thể xảy ra khi sử dụng thiết bị điện tử không an toàn và hiểu lí do cần thực hiện các nguyên tắc để phòng tránh.</w:t>
            </w:r>
          </w:p>
          <w:p w:rsidR="00CA1169" w:rsidRPr="003C7F99" w:rsidRDefault="00CA1169" w:rsidP="009D3B5F">
            <w:pPr>
              <w:pStyle w:val="NormalWeb"/>
              <w:spacing w:afterAutospacing="0"/>
              <w:rPr>
                <w:sz w:val="28"/>
                <w:szCs w:val="28"/>
              </w:rPr>
            </w:pPr>
            <w:r w:rsidRPr="003C7F99">
              <w:rPr>
                <w:rFonts w:eastAsia="Times New Roman"/>
                <w:color w:val="FF0000"/>
                <w:sz w:val="28"/>
                <w:szCs w:val="28"/>
              </w:rPr>
              <w:t>Biết được một số nguyên tắc chung về sử dụng thiết bị điện tử an toàn và nêu được một số hành động, biểu hiện cụ thể với một số loại thiết bị điện tử thông dụng.</w:t>
            </w:r>
          </w:p>
          <w:p w:rsidR="00325A22" w:rsidRDefault="00D424AB">
            <w:r>
              <w:rPr>
                <w:color w:val="0070C0"/>
                <w:sz w:val="28"/>
              </w:rPr>
              <w:t xml:space="preserve">Tích hợp AI: </w:t>
            </w:r>
            <w:proofErr w:type="gramStart"/>
            <w:r>
              <w:rPr>
                <w:color w:val="0070C0"/>
                <w:sz w:val="28"/>
              </w:rPr>
              <w:t>1.B</w:t>
            </w:r>
            <w:proofErr w:type="gramEnd"/>
            <w:r>
              <w:rPr>
                <w:color w:val="0070C0"/>
                <w:sz w:val="28"/>
              </w:rPr>
              <w:t>3.1: Biết được rằng không được phép sử dụng AI với mục đích làm hại người khác; nêu ví dụ sử dụng đúng cách. Học sinh nhận biết các thiết bị thông minh (AI) trong nhà giúp cảnh báo nguy hiểm (báo cháy, báo rò rỉ điện) để bảo vệ con người. Gợi ý thực hiện: Xem video: Giáo viên cho xem clip ngắn về "Ngôi nhà thông minh" cảnh báo khi có sự cố điện/lửa để bảo vệ bé.</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D21B93">
            <w:pPr>
              <w:pStyle w:val="NormalWeb"/>
              <w:spacing w:afterAutospacing="0"/>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4: An toàn khi sử dụng đồ dùng trong nhà –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8</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Quyền được chỉ bảo, hướng dẫn của cha mẹ; Quyền được chăm sóc sức khỏe</w:t>
            </w:r>
          </w:p>
          <w:p w:rsidR="00A718F0" w:rsidRDefault="003D42D0">
            <w:r>
              <w:rPr>
                <w:rFonts w:ascii="Times New Roman" w:hAnsi="Times New Roman"/>
                <w:sz w:val="28"/>
              </w:rPr>
              <w:t>Kĩ năng công dân số: Bài 7: Ứng xử trong phòng máy tính.</w:t>
            </w:r>
          </w:p>
          <w:p w:rsidR="00521C97" w:rsidRDefault="00FF1DB2">
            <w:pPr>
              <w:jc w:val="both"/>
            </w:pPr>
            <w:r>
              <w:rPr>
                <w:rFonts w:ascii="Times New Roman" w:hAnsi="Times New Roman"/>
                <w:sz w:val="28"/>
              </w:rPr>
              <w:t>Tích hợp NLS 4.1.CB1b: Học sinh nhận biết nguy cơ khi chạm vào ổ điện, dây sạc hoặc thiết bị điện tử đang cắm điện; biết không tự ý sử dụng và báo người lớn hỗ trợ.</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5</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5: Ôn tập chủ đề Gia đình –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9</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5: Ôn tập chủ đề Gia đình –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10</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6</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5: Ôn tập chủ đề Gia đình – Tiết 3</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11</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Chủ đề 2: Trường học - 11 tiết</w:t>
            </w: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6: Lớp học của em –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12</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A718F0"/>
          <w:p w:rsidR="00A718F0" w:rsidRDefault="003D42D0">
            <w:r>
              <w:rPr>
                <w:rFonts w:ascii="Times New Roman" w:hAnsi="Times New Roman"/>
                <w:sz w:val="28"/>
              </w:rPr>
              <w:t>- Giáo dục Quyền trẻ em (QCN): Học sinh được học tập trong môi trường an toàn, thân thiện; được thể hiện ý kiến.</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7</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6: Lớp học của em –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13</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A718F0"/>
          <w:p w:rsidR="00A718F0" w:rsidRDefault="003D42D0">
            <w:r>
              <w:rPr>
                <w:rFonts w:ascii="Times New Roman" w:hAnsi="Times New Roman"/>
                <w:sz w:val="28"/>
              </w:rPr>
              <w:t>Tích hợp lý tưởng cách mạng, đạo đức, lối sống: Giáo dục HS biết yêu thích học tập, tôn trọng cô giáo và hợp tác với bạn bè trong lớp.</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6: Lớp học của em – Tiết 3</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14</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8</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7: Cùng khám phá trường học –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15</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Pr>
                <w:color w:val="0070C0"/>
                <w:sz w:val="28"/>
              </w:rPr>
              <w:t>Tích hợp AI: 1.C1.2: Nhận biết các thiết bị AI có các bộ phận giống con người (camera là ‘mắt’, micro là ‘tai’). Học sinh nhận diện các thiết bị công nghệ trong trường (như camera an ninh, loa) và hiểu chúng hoạt động như "mắt/tai" của máy tính. Gợi ý thực hiện: Trải nghiệm: Giáo viên chỉ vào camera lớp học/trường và giải thích AI dùng camera làm "mắt" để trông nom trường học.</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7: Cùng khám phá trường học –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16</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316313">
            <w:pPr>
              <w:pStyle w:val="NormalWeb"/>
              <w:rPr>
                <w:rFonts w:eastAsia="Times New Roman"/>
                <w:sz w:val="28"/>
                <w:szCs w:val="28"/>
              </w:rPr>
            </w:pPr>
            <w:r w:rsidRPr="003C7F99">
              <w:rPr>
                <w:color w:val="FF0000"/>
                <w:sz w:val="28"/>
                <w:szCs w:val="28"/>
              </w:rPr>
              <w:t> Tích hợp GD công dân số:</w:t>
            </w:r>
          </w:p>
          <w:p w:rsidR="00CA1169" w:rsidRPr="003C7F99" w:rsidRDefault="00CA1169" w:rsidP="00D21B93">
            <w:pPr>
              <w:pStyle w:val="NormalWeb"/>
              <w:rPr>
                <w:rFonts w:eastAsia="Times New Roman"/>
                <w:sz w:val="28"/>
                <w:szCs w:val="28"/>
              </w:rPr>
            </w:pPr>
            <w:r w:rsidRPr="003C7F99">
              <w:rPr>
                <w:rFonts w:eastAsia="Times New Roman"/>
                <w:color w:val="FF0000"/>
                <w:sz w:val="28"/>
                <w:szCs w:val="28"/>
              </w:rPr>
              <w:t>- Kể được tên một số đồ dùng, thiết bị có trong lớp học.</w:t>
            </w:r>
          </w:p>
          <w:p w:rsidR="00CA1169" w:rsidRPr="003C7F99" w:rsidRDefault="00CA1169" w:rsidP="00D21B93">
            <w:pPr>
              <w:pStyle w:val="NormalWeb"/>
              <w:rPr>
                <w:sz w:val="28"/>
                <w:szCs w:val="28"/>
              </w:rPr>
            </w:pPr>
            <w:r w:rsidRPr="003C7F99">
              <w:rPr>
                <w:rFonts w:eastAsia="Times New Roman"/>
                <w:color w:val="FF0000"/>
                <w:sz w:val="28"/>
                <w:szCs w:val="28"/>
              </w:rPr>
              <w:t>- Chỉ ra hoặc nêu được tên đồ dùng, thiết bị trong nhà nếu sử dụng không cẩn thận có thể làm bản thân hoặc người khác gặp nguy hiểm.</w:t>
            </w:r>
          </w:p>
          <w:p w:rsidR="00CA1169" w:rsidRPr="003C7F99" w:rsidRDefault="00CA1169" w:rsidP="00D21B93">
            <w:pPr>
              <w:pStyle w:val="NormalWeb"/>
              <w:rPr>
                <w:sz w:val="28"/>
                <w:szCs w:val="28"/>
              </w:rPr>
            </w:pPr>
            <w:r w:rsidRPr="003C7F99">
              <w:rPr>
                <w:rFonts w:eastAsia="Times New Roman"/>
                <w:color w:val="FF0000"/>
                <w:sz w:val="28"/>
                <w:szCs w:val="28"/>
              </w:rPr>
              <w:t>- Thực hiện được việc giữ gìn và sử dụng cẩn thận, đúng cách đồ dùng, thiết bị của lớp học, trường học.</w:t>
            </w:r>
          </w:p>
          <w:p w:rsidR="00A718F0" w:rsidRDefault="003D42D0">
            <w:r>
              <w:rPr>
                <w:rFonts w:ascii="Times New Roman" w:hAnsi="Times New Roman"/>
                <w:sz w:val="28"/>
              </w:rPr>
              <w:t>- Giáo dục học sinh tình yêu và niềm tự hào về ngôi trường - mái nhà thứ hai của mình.</w:t>
            </w:r>
          </w:p>
          <w:p w:rsidR="00521C97" w:rsidRDefault="00FF1DB2">
            <w:pPr>
              <w:jc w:val="both"/>
            </w:pPr>
            <w:r>
              <w:rPr>
                <w:rFonts w:ascii="Times New Roman" w:hAnsi="Times New Roman"/>
                <w:sz w:val="28"/>
              </w:rPr>
              <w:t>Tích hợp NLS 4.1.CB1b: Phân biệt được rủi ro đơn giản khi sử dụng đồ dùng, thiết bị số ở trường; biết sử dụng cẩn thận, đúng hướng dẫn và nhờ giáo viên hỗ trợ khi cần.</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9</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7: Cùng khám phá trường học – Tiết 3</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17</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 Quyền được học tập.</w:t>
            </w:r>
          </w:p>
          <w:p w:rsidR="00CA1169" w:rsidRPr="003C7F99" w:rsidRDefault="00CA1169" w:rsidP="00067207">
            <w:pPr>
              <w:pStyle w:val="NormalWeb"/>
              <w:rPr>
                <w:sz w:val="28"/>
                <w:szCs w:val="28"/>
              </w:rPr>
            </w:pPr>
            <w:r w:rsidRPr="003C7F99">
              <w:rPr>
                <w:sz w:val="28"/>
                <w:szCs w:val="28"/>
              </w:rPr>
              <w:t>- Quyền được chăm sóc sức khỏe.</w:t>
            </w:r>
          </w:p>
          <w:p w:rsidR="00CA1169" w:rsidRPr="003C7F99" w:rsidRDefault="00CA1169" w:rsidP="00067207">
            <w:pPr>
              <w:pStyle w:val="NormalWeb"/>
              <w:rPr>
                <w:sz w:val="28"/>
                <w:szCs w:val="28"/>
              </w:rPr>
            </w:pPr>
            <w:r w:rsidRPr="003C7F99">
              <w:rPr>
                <w:sz w:val="28"/>
                <w:szCs w:val="28"/>
              </w:rPr>
              <w:t>- Bổn phận của trẻ em với nhà trường.</w:t>
            </w:r>
          </w:p>
          <w:p w:rsidR="00A718F0" w:rsidRDefault="003D42D0">
            <w:r>
              <w:rPr>
                <w:rFonts w:ascii="Times New Roman" w:hAnsi="Times New Roman"/>
                <w:sz w:val="28"/>
              </w:rPr>
              <w:t>* Tích hợp giáo dục kỹ năng sống: Rèn cho học sinh kỹ năng hợp tác, giao tiếp, lắng nghe, tôn trọng ý kiến của bạn; biết bảo vệ bản thân và ứng xử an toàn, thân thiện khi tham gia các hoạt động ở trường.</w:t>
            </w:r>
            <w:r>
              <w:rPr>
                <w:rFonts w:ascii="Times New Roman" w:hAnsi="Times New Roman"/>
                <w:sz w:val="28"/>
              </w:rPr>
              <w:br/>
              <w:t>* Giáo dục kĩ năng công dân số: Bài 1: Thiết bị điện tử an toàn.</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8: Cùng vui ở trường –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18</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 Quyền được vui chơi, giải trí.</w:t>
            </w:r>
          </w:p>
          <w:p w:rsidR="00CA1169" w:rsidRPr="003C7F99" w:rsidRDefault="00CA1169" w:rsidP="00067207">
            <w:pPr>
              <w:pStyle w:val="NormalWeb"/>
              <w:rPr>
                <w:sz w:val="28"/>
                <w:szCs w:val="28"/>
              </w:rPr>
            </w:pPr>
            <w:r w:rsidRPr="003C7F99">
              <w:rPr>
                <w:sz w:val="28"/>
                <w:szCs w:val="28"/>
              </w:rPr>
              <w:t>- Bổn phận của trẻ em với nhà trường.</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10</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8: Cùng vui ở trường –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19</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9: Ôn tập chủ đề Trường học –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20</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A718F0"/>
          <w:p w:rsidR="00A718F0" w:rsidRDefault="003D42D0">
            <w:pPr>
              <w:jc w:val="both"/>
            </w:pPr>
            <w:r>
              <w:rPr>
                <w:rFonts w:ascii="Times New Roman" w:hAnsi="Times New Roman"/>
                <w:sz w:val="28"/>
              </w:rPr>
              <w:t>Tích hợp NLS 4.2.CB1a: Bảo vệ dữ liệu cá nhân; học sinh biết một số thông tin cá nhân không chia sẻ cho người lạ khi sử dụng thiết bị số.</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11</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9: Ôn tập chủ đề Trường học –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21</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9: Ôn tập chủ đề Trường học – Tiết 3</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22</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A718F0"/>
          <w:p w:rsidR="00A718F0" w:rsidRDefault="003D42D0">
            <w:pPr>
              <w:jc w:val="both"/>
            </w:pPr>
            <w:r>
              <w:rPr>
                <w:rFonts w:ascii="Times New Roman" w:hAnsi="Times New Roman"/>
                <w:sz w:val="28"/>
              </w:rPr>
              <w:t>Tích hợp NLS 4.2.CB1a: Bảo vệ dữ liệu cá nhân; học sinh biết lựa chọn hành động an toàn khi có người lạ hỏi địa chỉ, số điện thoại hoặc hình ảnh cá nhân.</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12</w:t>
            </w:r>
          </w:p>
        </w:tc>
        <w:tc>
          <w:tcPr>
            <w:tcW w:w="554"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Chủ đề 3: Cộng đồng địa phương - 11 tiết</w:t>
            </w: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10: Cùng khám phá quang cảnh xung quanh –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23</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10: Cùng khám phá quang cảnh xung quanh –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24</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 Quyền được tham gia các hoạt động xã hội</w:t>
            </w:r>
          </w:p>
          <w:p w:rsidR="00CA1169" w:rsidRPr="003C7F99" w:rsidRDefault="00CA1169" w:rsidP="00067207">
            <w:pPr>
              <w:pStyle w:val="NormalWeb"/>
              <w:rPr>
                <w:sz w:val="28"/>
                <w:szCs w:val="28"/>
              </w:rPr>
            </w:pPr>
            <w:r w:rsidRPr="003C7F99">
              <w:rPr>
                <w:sz w:val="28"/>
                <w:szCs w:val="28"/>
              </w:rPr>
              <w:t>-Bổn phận của trẻ em đối với cộng đồng, xã hội.</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13</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11: Con người nơi em sống –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25</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Pr>
                <w:color w:val="FF0000"/>
                <w:sz w:val="28"/>
              </w:rPr>
              <w:t>Tích hợp NLS: 6.</w:t>
            </w:r>
            <w:proofErr w:type="gramStart"/>
            <w:r>
              <w:rPr>
                <w:color w:val="FF0000"/>
                <w:sz w:val="28"/>
              </w:rPr>
              <w:t>1.CB</w:t>
            </w:r>
            <w:proofErr w:type="gramEnd"/>
            <w:r>
              <w:rPr>
                <w:color w:val="FF0000"/>
                <w:sz w:val="28"/>
              </w:rPr>
              <w:t>1a: Nho lại được các ứng dụng đơn giản của AI trong cuộc sống hàng ngày. Hiểu rằng các hệ thống số/AI (robot hỗ trợ, máy bán hàng tự động) là sản phẩm từ sức lao động sáng tạo của con người để phục vụ xã hội. Gợi ý thực hiện: Xem video: Clip ngắn về robot hỗ trợ người khiếm thính hoặc robot vận chuyển để thấy công nghệ là thành quả lao động giúp ích cho con người.</w:t>
            </w:r>
          </w:p>
          <w:p w:rsidR="00325A22" w:rsidRDefault="00D424AB">
            <w:r>
              <w:rPr>
                <w:color w:val="0070C0"/>
                <w:sz w:val="28"/>
              </w:rPr>
              <w:t xml:space="preserve">Tích hợp AI: </w:t>
            </w:r>
            <w:proofErr w:type="gramStart"/>
            <w:r>
              <w:rPr>
                <w:color w:val="0070C0"/>
                <w:sz w:val="28"/>
              </w:rPr>
              <w:t>1.A</w:t>
            </w:r>
            <w:proofErr w:type="gramEnd"/>
            <w:r>
              <w:rPr>
                <w:color w:val="0070C0"/>
                <w:sz w:val="28"/>
              </w:rPr>
              <w:t>2.2: Nhận biết và kể tên được một số thiết bị có sử dụng AI (robot hút bụi, xe tự lái...). Học sinh biết được các công việc hiện đại có sự hỗ trợ của "đồng nghiệp AI" (như robot phục vụ trong nhà hàng hoặc robot vận chuyển). Gợi ý thực hiện: Thảo luận: Giáo viên giới thiệu hình ảnh Robot bồi bàn giúp các bác nhân viên nhà hàng phục vụ món ăn nhanh hơn.</w:t>
            </w:r>
          </w:p>
          <w:p w:rsidR="00A718F0" w:rsidRDefault="003D42D0">
            <w:r>
              <w:rPr>
                <w:rFonts w:ascii="Times New Roman" w:hAnsi="Times New Roman"/>
                <w:sz w:val="28"/>
              </w:rPr>
              <w:t>QCN: Học sinh nhận biết được quyền được tìm hiểu và bày tỏ ý kiến về các nghề nghiệp trong cộng đồng; biết trân trọng giá trị của những người lao động xung quanh.</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11: Con người nơi em sống –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26</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14</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12: Vui đón Tết –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27</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 Quyền được tham gia các hoạt động văn hóa.</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12: Vui đón Tết –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28</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A718F0"/>
          <w:p w:rsidR="00A718F0" w:rsidRDefault="003D42D0">
            <w:r>
              <w:rPr>
                <w:rFonts w:ascii="Times New Roman" w:hAnsi="Times New Roman"/>
                <w:sz w:val="28"/>
              </w:rPr>
              <w:t>Quyền con người: HS nhận biết được quyền tham gia các hoạt động văn hoá truyền thống và biết tôn trọng sự khác biệt về phong tục, tập quán của các gia đình và địa phương.</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15</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13: An toàn trên đường –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29</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Pr>
                <w:color w:val="FF0000"/>
                <w:sz w:val="28"/>
              </w:rPr>
              <w:t>Tích hợp NLS: 6.</w:t>
            </w:r>
            <w:proofErr w:type="gramStart"/>
            <w:r>
              <w:rPr>
                <w:color w:val="FF0000"/>
                <w:sz w:val="28"/>
              </w:rPr>
              <w:t>1.CB</w:t>
            </w:r>
            <w:proofErr w:type="gramEnd"/>
            <w:r>
              <w:rPr>
                <w:color w:val="FF0000"/>
                <w:sz w:val="28"/>
              </w:rPr>
              <w:t>1a: Nho lại được các ứng dụng đơn giản của AI trong cuộc sống hàng ngày. Bước đầu nhận diện các "mắt thần" AI (camera giao thông) trên đường giúp con người quan sát và nhắc nhở an toàn giao thông. Gợi ý thực hiện: Quan sát: Giáo viên chỉ cho học sinh camera trên cột đèn giao thông (qua ảnh) và giải thích chức năng "quan sát thông minh" của nó để bảo vệ mọi người.</w:t>
            </w:r>
          </w:p>
          <w:p w:rsidR="00325A22" w:rsidRDefault="00D424AB">
            <w:r>
              <w:rPr>
                <w:color w:val="0070C0"/>
                <w:sz w:val="28"/>
              </w:rPr>
              <w:t xml:space="preserve">Tích hợp AI: </w:t>
            </w:r>
            <w:proofErr w:type="gramStart"/>
            <w:r>
              <w:rPr>
                <w:color w:val="0070C0"/>
                <w:sz w:val="28"/>
              </w:rPr>
              <w:t>1.A</w:t>
            </w:r>
            <w:proofErr w:type="gramEnd"/>
            <w:r>
              <w:rPr>
                <w:color w:val="0070C0"/>
                <w:sz w:val="28"/>
              </w:rPr>
              <w:t>2.2: Mô tả được công dụng của AI giúp sản phẩm hoạt động thông minh hơn (như xe tự lái tránh chướng ngại vật). Học sinh hiểu AI giúp các phương tiện giao thông thông minh hơn (xe tự lái) để tránh tai nạn và giữ an toàn trên đường. Gợi ý thực hiện: Xem video: Học sinh xem clip ngắn về xe tự lái tự động dừng lại khi thấy người đi bộ để hiểu về sự an toàn do AI hỗ trợ.</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13: An toàn trên đường –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30</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 Quyền được chăm sóc sức khỏe.</w:t>
            </w:r>
          </w:p>
          <w:p w:rsidR="00CA1169" w:rsidRPr="003C7F99" w:rsidRDefault="00CA1169" w:rsidP="00067207">
            <w:pPr>
              <w:pStyle w:val="NormalWeb"/>
              <w:rPr>
                <w:sz w:val="28"/>
                <w:szCs w:val="28"/>
              </w:rPr>
            </w:pPr>
            <w:r w:rsidRPr="003C7F99">
              <w:rPr>
                <w:sz w:val="28"/>
                <w:szCs w:val="28"/>
              </w:rPr>
              <w:t>- Bổn phận của trẻ em với cộng đồng, xã hội.</w:t>
            </w:r>
          </w:p>
          <w:p w:rsidR="00CA1169" w:rsidRPr="003C7F99" w:rsidRDefault="00CA1169" w:rsidP="00067207">
            <w:pPr>
              <w:pStyle w:val="NormalWeb"/>
              <w:rPr>
                <w:sz w:val="28"/>
                <w:szCs w:val="28"/>
              </w:rPr>
            </w:pPr>
            <w:r w:rsidRPr="003C7F99">
              <w:rPr>
                <w:sz w:val="28"/>
                <w:szCs w:val="28"/>
              </w:rPr>
              <w:t>Phòng tránh tai nạn bom mìn</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16</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14: Ôn tập về CĐ Cộng đồng địa phương –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31</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A718F0"/>
          <w:p w:rsidR="00A718F0" w:rsidRDefault="003D42D0">
            <w:r>
              <w:rPr>
                <w:rFonts w:ascii="Times New Roman" w:hAnsi="Times New Roman"/>
                <w:sz w:val="28"/>
              </w:rPr>
              <w:t>Công dân số: Bài 9: Bảo vệ thông tin cá nhân.</w:t>
            </w:r>
            <w:r>
              <w:rPr>
                <w:rFonts w:ascii="Times New Roman" w:hAnsi="Times New Roman"/>
                <w:sz w:val="28"/>
              </w:rPr>
              <w:br/>
              <w:t>– Biết được một số thông tin cá nhân là bí mật và không được chia sẻ cho người lạ.</w:t>
            </w:r>
            <w:r>
              <w:rPr>
                <w:rFonts w:ascii="Times New Roman" w:hAnsi="Times New Roman"/>
                <w:sz w:val="28"/>
              </w:rPr>
              <w:br/>
              <w:t>– Nhận biết một số tình huống nguy hiểm có thể xảy ra khi để lộ các thông tin cá nhân.</w:t>
            </w:r>
            <w:r>
              <w:rPr>
                <w:rFonts w:ascii="Times New Roman" w:hAnsi="Times New Roman"/>
                <w:sz w:val="28"/>
              </w:rPr>
              <w:br/>
              <w:t>– Biết được một số hành động cần thiết để bảo vệ thông tin cá nhân khi sử dụng thiết bị thông tin.</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14: Ôn tập về CĐ Cộng đồng địa phương –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32</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6B3679">
            <w:pPr>
              <w:jc w:val="both"/>
              <w:rPr>
                <w:rFonts w:ascii="Times New Roman" w:hAnsi="Times New Roman"/>
                <w:sz w:val="28"/>
                <w:szCs w:val="28"/>
              </w:rPr>
            </w:pPr>
            <w:r w:rsidRPr="003C7F99">
              <w:rPr>
                <w:rFonts w:ascii="Times New Roman" w:hAnsi="Times New Roman"/>
                <w:color w:val="FF0000"/>
                <w:sz w:val="28"/>
                <w:szCs w:val="28"/>
              </w:rPr>
              <w:t> Tích hợp GD công dân số:</w:t>
            </w:r>
          </w:p>
          <w:p w:rsidR="00CA1169" w:rsidRPr="003C7F99" w:rsidRDefault="00CA1169" w:rsidP="006B3679">
            <w:pPr>
              <w:jc w:val="both"/>
              <w:rPr>
                <w:rFonts w:ascii="Times New Roman" w:eastAsia="Times New Roman" w:hAnsi="Times New Roman"/>
                <w:sz w:val="28"/>
                <w:szCs w:val="28"/>
              </w:rPr>
            </w:pPr>
            <w:r w:rsidRPr="003C7F99">
              <w:rPr>
                <w:rFonts w:ascii="Times New Roman" w:eastAsia="Times New Roman" w:hAnsi="Times New Roman"/>
                <w:color w:val="FF0000"/>
                <w:sz w:val="28"/>
                <w:szCs w:val="28"/>
              </w:rPr>
              <w:t>– Chỉ ra được một số tình huống nguy hiểm khi để lộ thông tin cá nhân.</w:t>
            </w:r>
          </w:p>
          <w:p w:rsidR="00CA1169" w:rsidRPr="003C7F99" w:rsidRDefault="00CA1169" w:rsidP="006B3679">
            <w:pPr>
              <w:pStyle w:val="NormalWeb"/>
              <w:rPr>
                <w:sz w:val="28"/>
                <w:szCs w:val="28"/>
              </w:rPr>
            </w:pPr>
            <w:r w:rsidRPr="003C7F99">
              <w:rPr>
                <w:rFonts w:eastAsia="Times New Roman"/>
                <w:color w:val="FF0000"/>
                <w:sz w:val="28"/>
                <w:szCs w:val="28"/>
              </w:rPr>
              <w:t>– Nêu được một số hành động bảo vệ thông tin cá nhân để giữ an toàn.</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17</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Ôn tập cuối kì 1</w:t>
            </w:r>
          </w:p>
          <w:p w:rsidR="00CA1169" w:rsidRPr="003C7F99" w:rsidRDefault="00CA1169" w:rsidP="00067207">
            <w:pPr>
              <w:pStyle w:val="NormalWeb"/>
              <w:rPr>
                <w:sz w:val="28"/>
                <w:szCs w:val="28"/>
              </w:rPr>
            </w:pPr>
            <w:r w:rsidRPr="003C7F99">
              <w:rPr>
                <w:sz w:val="28"/>
                <w:szCs w:val="28"/>
              </w:rPr>
              <w:t> </w:t>
            </w:r>
          </w:p>
          <w:p w:rsidR="00CA1169" w:rsidRPr="003C7F99" w:rsidRDefault="00CA1169" w:rsidP="00067207">
            <w:pPr>
              <w:pStyle w:val="NormalWeb"/>
              <w:rPr>
                <w:sz w:val="28"/>
                <w:szCs w:val="28"/>
              </w:rPr>
            </w:pPr>
            <w:r w:rsidRPr="003C7F99">
              <w:rPr>
                <w:sz w:val="28"/>
                <w:szCs w:val="28"/>
              </w:rPr>
              <w:t> </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33</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Chủ đề 4: Thực vật và động vật - 13 tiết</w:t>
            </w: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15: Cây xung quanh em –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34</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18</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15: Cây xung quanh em –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35</w:t>
            </w:r>
          </w:p>
        </w:tc>
        <w:tc>
          <w:tcPr>
            <w:tcW w:w="1609"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r w:rsidRPr="003C7F99">
              <w:t>STEM: Cây xung quanh em</w:t>
            </w:r>
          </w:p>
          <w:p w:rsidR="00CA1169" w:rsidRPr="003C7F99" w:rsidRDefault="00CA1169" w:rsidP="00067207">
            <w:pPr>
              <w:pStyle w:val="NormalWeb"/>
              <w:rPr>
                <w:sz w:val="28"/>
                <w:szCs w:val="28"/>
              </w:rPr>
            </w:pPr>
            <w:r w:rsidRPr="003C7F99">
              <w:rPr>
                <w:sz w:val="28"/>
                <w:szCs w:val="28"/>
              </w:rPr>
              <w:t> </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15: Cây xung quanh em – Tiết 3</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36</w:t>
            </w:r>
          </w:p>
        </w:tc>
        <w:tc>
          <w:tcPr>
            <w:tcW w:w="1609"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19</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16: Chăm sóc và bảo vệ cây trồng -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37</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Quyền, nghĩa vụ bảo vệ môi trường</w:t>
            </w:r>
          </w:p>
          <w:p w:rsidR="00CA1169" w:rsidRPr="003C7F99" w:rsidRDefault="00CA1169" w:rsidP="00067207">
            <w:pPr>
              <w:pStyle w:val="NormalWeb"/>
              <w:rPr>
                <w:sz w:val="28"/>
                <w:szCs w:val="28"/>
              </w:rPr>
            </w:pPr>
            <w:r w:rsidRPr="003C7F99">
              <w:rPr>
                <w:sz w:val="28"/>
                <w:szCs w:val="28"/>
              </w:rPr>
              <w:t>Quyền được bảo đảm an toàn về sức khỏe, thân thể</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16: Chăm sóc và bảo vệ cây trồng -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38</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AE3D5B" w:rsidRPr="003C7F99" w:rsidRDefault="00CA1169" w:rsidP="00AE3D5B">
            <w:pPr>
              <w:jc w:val="both"/>
            </w:pPr>
            <w:r>
              <w:rPr>
                <w:rFonts w:ascii="Times New Roman" w:hAnsi="Times New Roman"/>
                <w:sz w:val="28"/>
              </w:rPr>
              <w:t> Tích hợp NLS 1.</w:t>
            </w:r>
            <w:proofErr w:type="gramStart"/>
            <w:r>
              <w:rPr>
                <w:rFonts w:ascii="Times New Roman" w:hAnsi="Times New Roman"/>
                <w:sz w:val="28"/>
              </w:rPr>
              <w:t>1.CB</w:t>
            </w:r>
            <w:proofErr w:type="gramEnd"/>
            <w:r>
              <w:rPr>
                <w:rFonts w:ascii="Times New Roman" w:hAnsi="Times New Roman"/>
                <w:sz w:val="28"/>
              </w:rPr>
              <w:t>1a: Học sinh xác định thông tin cần tìm về cây có gai/có độc, thực hiện tìm kiếm đơn giản trong môi trường số và chọn lọc 1–2 thông tin phù hợp để nêu lưu ý an toàn khi tiếp xúc với cây.</w:t>
            </w:r>
          </w:p>
          <w:p w:rsidR="00CA1169" w:rsidRPr="003C7F99" w:rsidRDefault="00CA1169" w:rsidP="00067207">
            <w:pPr>
              <w:pStyle w:val="NormalWeb"/>
              <w:rPr>
                <w:sz w:val="28"/>
                <w:szCs w:val="28"/>
              </w:rPr>
            </w:pP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20</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17: Con vật quanh em -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39</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BC20C9">
            <w:pPr>
              <w:pStyle w:val="NormalWeb"/>
              <w:rPr>
                <w:sz w:val="28"/>
                <w:szCs w:val="28"/>
              </w:rPr>
            </w:pPr>
            <w:r>
              <w:rPr>
                <w:color w:val="0070C0"/>
                <w:sz w:val="28"/>
              </w:rPr>
              <w:t xml:space="preserve">Tích hợp AI: </w:t>
            </w:r>
            <w:proofErr w:type="gramStart"/>
            <w:r>
              <w:rPr>
                <w:color w:val="0070C0"/>
                <w:sz w:val="28"/>
              </w:rPr>
              <w:t>1.D</w:t>
            </w:r>
            <w:proofErr w:type="gramEnd"/>
            <w:r>
              <w:rPr>
                <w:color w:val="0070C0"/>
                <w:sz w:val="28"/>
              </w:rPr>
              <w:t>1.1: Nêu được ví dụ về tình huống AI “học” từ hình ảnh hoặc thông tin (AI học nhận biết con mèo, quả táo...). Học sinh hiểu AI có thể học cách nhận diện các con vật thông qua nhiều hình ảnh để giúp con người phân loại động vật nhanh chóng. Gợi ý thực hiện: Trải nghiệm: Giáo viên dùng ứng dụng nhận diện hình ảnh (như Google Lens) để "máy" đoán tên một con vật trong ảnh SHS.</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17: Con vật quanh em -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40</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21</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17: Con vật quanh em - Tiết 3</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41</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18: Chăm sóc và bảo vệ vật nuôi -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42</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192A15">
            <w:pPr>
              <w:pStyle w:val="NormalWeb"/>
              <w:rPr>
                <w:sz w:val="28"/>
                <w:szCs w:val="28"/>
              </w:rPr>
            </w:pPr>
            <w:r w:rsidRPr="003C7F99">
              <w:rPr>
                <w:sz w:val="28"/>
                <w:szCs w:val="28"/>
              </w:rPr>
              <w:t xml:space="preserve"> - Quyền, nghĩa vụ bảo vệ môi trường </w:t>
            </w:r>
          </w:p>
          <w:p w:rsidR="00CA1169" w:rsidRPr="003C7F99" w:rsidRDefault="00CA1169" w:rsidP="00192A15">
            <w:pPr>
              <w:pStyle w:val="NormalWeb"/>
              <w:rPr>
                <w:sz w:val="28"/>
                <w:szCs w:val="28"/>
              </w:rPr>
            </w:pPr>
            <w:r w:rsidRPr="003C7F99">
              <w:rPr>
                <w:sz w:val="28"/>
                <w:szCs w:val="28"/>
              </w:rPr>
              <w:t>- Quyền được bảo đảm an toàn về sức khỏe, thân thể</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22</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18: Chăm sóc và bảo vệ vật nuôi -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43</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192A15">
            <w:pPr>
              <w:pStyle w:val="NormalWeb"/>
              <w:rPr>
                <w:sz w:val="28"/>
                <w:szCs w:val="28"/>
              </w:rPr>
            </w:pPr>
            <w:r w:rsidRPr="003C7F99">
              <w:rPr>
                <w:sz w:val="28"/>
                <w:szCs w:val="28"/>
              </w:rPr>
              <w:t> Bài học STEM</w:t>
            </w:r>
            <w:r w:rsidR="00D02742" w:rsidRPr="003C7F99">
              <w:rPr>
                <w:sz w:val="28"/>
                <w:szCs w:val="28"/>
              </w:rPr>
              <w:t xml:space="preserve"> </w:t>
            </w:r>
            <w:r w:rsidR="00D02742" w:rsidRPr="003C7F99">
              <w:rPr>
                <w:b/>
                <w:sz w:val="28"/>
                <w:szCs w:val="28"/>
              </w:rPr>
              <w:t>CHĂM SÓC VÀ BẢO VỆ VẬT NUÔI</w:t>
            </w:r>
          </w:p>
          <w:p w:rsidR="00CA1169" w:rsidRPr="003C7F99" w:rsidRDefault="00CA1169" w:rsidP="00067207">
            <w:pPr>
              <w:pStyle w:val="NormalWeb"/>
              <w:rPr>
                <w:sz w:val="28"/>
                <w:szCs w:val="28"/>
              </w:rPr>
            </w:pPr>
            <w:r w:rsidRPr="003C7F99">
              <w:rPr>
                <w:sz w:val="28"/>
                <w:szCs w:val="28"/>
              </w:rPr>
              <w:t xml:space="preserve"> </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19: Ôn tập chủ đề Thực vật và động vật -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44</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23</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19: Ôn tập chủ đề Thực vật và động vật -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45</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19: Ôn tập chủ đề Thực vật và động vật - Tiết 3</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46</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A718F0"/>
          <w:p w:rsidR="00A718F0" w:rsidRDefault="003D42D0">
            <w:r>
              <w:rPr>
                <w:rFonts w:ascii="Times New Roman" w:hAnsi="Times New Roman"/>
                <w:sz w:val="28"/>
              </w:rPr>
              <w:t>Tích hợp bảo vệ môi trường:</w:t>
            </w:r>
            <w:r>
              <w:rPr>
                <w:rFonts w:ascii="Times New Roman" w:hAnsi="Times New Roman"/>
                <w:sz w:val="28"/>
              </w:rPr>
              <w:br/>
              <w:t>- Giữ vệ sinh môi trường sống của cây và vật nuôi.</w:t>
            </w:r>
            <w:r>
              <w:rPr>
                <w:rFonts w:ascii="Times New Roman" w:hAnsi="Times New Roman"/>
                <w:sz w:val="28"/>
              </w:rPr>
              <w:br/>
              <w:t>- Không xả rác, hạn chế nhựa dùng một lần; phân loại rác đơn giản.</w:t>
            </w:r>
            <w:r>
              <w:rPr>
                <w:rFonts w:ascii="Times New Roman" w:hAnsi="Times New Roman"/>
                <w:sz w:val="28"/>
              </w:rPr>
              <w:br/>
              <w:t>- Tiết kiệm nước khi tưới cây; tận dụng nước phù hợp (nếu có).</w:t>
            </w:r>
            <w:r>
              <w:rPr>
                <w:rFonts w:ascii="Times New Roman" w:hAnsi="Times New Roman"/>
                <w:sz w:val="28"/>
              </w:rPr>
              <w:br/>
              <w:t>- Trồng thêm cây xanh, bảo vệ mảng xanh; không bẻ cành, hái hoa bừa bãi.</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24</w:t>
            </w:r>
          </w:p>
        </w:tc>
        <w:tc>
          <w:tcPr>
            <w:tcW w:w="554"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Chủ đề 5: Con người và sức khỏe - 15 tiết</w:t>
            </w: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20: Cơ thể em -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47</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Pr>
                <w:color w:val="FF0000"/>
                <w:sz w:val="28"/>
              </w:rPr>
              <w:t>Tích hợp NLS: 4.</w:t>
            </w:r>
            <w:proofErr w:type="gramStart"/>
            <w:r>
              <w:rPr>
                <w:color w:val="FF0000"/>
                <w:sz w:val="28"/>
              </w:rPr>
              <w:t>3.CB</w:t>
            </w:r>
            <w:proofErr w:type="gramEnd"/>
            <w:r>
              <w:rPr>
                <w:color w:val="FF0000"/>
                <w:sz w:val="28"/>
              </w:rPr>
              <w:t>1a: Nhận biết được những công nghệ số cho tăng cường thịnh vượng xã hội và sự hòa hợp. Nhận biết vai trò của công nghệ và AI hỗ trợ người yếu thế (như tay giả robot, ứng dụng đọc màn hình) giúp người khuyết tật hòa nhập dễ dàng hơn. Gợi ý thực hiện: Xem ảnh/Clip: Giới thiệu về một bạn nhỏ dùng "siêu năng lực" từ thiết bị công nghệ (AI) để cầm bút vẽ tranh, giáo dục lòng nhân ái qua công nghệ.</w:t>
            </w:r>
          </w:p>
          <w:p w:rsidR="00325A22" w:rsidRDefault="00D424AB">
            <w:r>
              <w:rPr>
                <w:color w:val="0070C0"/>
                <w:sz w:val="28"/>
              </w:rPr>
              <w:t>Tích hợp AI: 1.C1.2: Nhận biết các thiết bị AI có các bộ phận giống bộ phận con người; AI hiểu các mệnh lệnh đơn giản. Học sinh so sánh sự khác biệt: Con người có cơ thể bằng xương thịt, AI là máy móc nhưng có bộ phận mô phỏng con người. Gợi ý thực hiện: Thảo luận nhóm: Học sinh tìm điểm giống và khác giữa "cái tay" của mình và "cánh tay robot" (Làm bằng gì? Làm được gì?).</w:t>
            </w:r>
          </w:p>
          <w:p w:rsidR="00A718F0" w:rsidRDefault="003D42D0">
            <w:r>
              <w:br w:type="page"/>
            </w:r>
            <w:r>
              <w:rPr>
                <w:rFonts w:ascii="Times New Roman" w:hAnsi="Times New Roman"/>
                <w:sz w:val="28"/>
              </w:rPr>
              <w:t>Tích hợp quyền con người: Quyền được chăm sóc sức khỏe; quyền được chăm sóc, nuôi dưỡng để phát triển thể chất và tinh thần; giáo dục HS biết trân trọng cơ thể của bản thân, thực hiện các việc làm vệ sinh cá nhân phù hợp; tôn trọng sự khác biệt của người khác và có thái độ thân thiện, hỗ trợ bạn khi cần.</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20: Cơ thể em -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48</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A718F0"/>
          <w:p w:rsidR="00A718F0" w:rsidRDefault="003D42D0">
            <w:r>
              <w:rPr>
                <w:rFonts w:ascii="Times New Roman" w:hAnsi="Times New Roman"/>
                <w:sz w:val="28"/>
              </w:rPr>
              <w:t>Tích hợp quyền con người:</w:t>
            </w:r>
            <w:r>
              <w:rPr>
                <w:rFonts w:ascii="Times New Roman" w:hAnsi="Times New Roman"/>
                <w:sz w:val="28"/>
              </w:rPr>
              <w:br/>
              <w:t>- Quyền được chăm sóc sức khỏe.</w:t>
            </w:r>
            <w:r>
              <w:rPr>
                <w:rFonts w:ascii="Times New Roman" w:hAnsi="Times New Roman"/>
                <w:sz w:val="28"/>
              </w:rPr>
              <w:br/>
              <w:t>- Quyền được chăm sóc, nuôi dưỡng để phát triển thể chất và tinh thần.</w:t>
            </w:r>
            <w:r>
              <w:rPr>
                <w:rFonts w:ascii="Times New Roman" w:hAnsi="Times New Roman"/>
                <w:sz w:val="28"/>
              </w:rPr>
              <w:br/>
              <w:t>- Giáo dục HS biết trân trọng cơ thể của bản thân, thực hiện các việc làm vệ sinh cá nhân phù hợp; tôn trọng sự khác biệt của người khác và có thái độ thân thiện, hỗ trợ bạn khi cần.</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25</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20: Cơ thể em - Tiết 3</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49</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 Quyền được chăm sóc sức khỏe.</w:t>
            </w:r>
          </w:p>
          <w:p w:rsidR="00CA1169" w:rsidRPr="003C7F99" w:rsidRDefault="00CA1169" w:rsidP="00067207">
            <w:pPr>
              <w:pStyle w:val="NormalWeb"/>
              <w:rPr>
                <w:sz w:val="28"/>
                <w:szCs w:val="28"/>
              </w:rPr>
            </w:pPr>
            <w:r w:rsidRPr="003C7F99">
              <w:rPr>
                <w:sz w:val="28"/>
                <w:szCs w:val="28"/>
              </w:rPr>
              <w:t>- Quyền được chăm sóc, nuôi dưỡng để phát triển thể chất, tinh thần.</w:t>
            </w:r>
          </w:p>
          <w:p w:rsidR="00A718F0" w:rsidRDefault="003D42D0">
            <w:r>
              <w:rPr>
                <w:rFonts w:ascii="Times New Roman" w:hAnsi="Times New Roman"/>
                <w:sz w:val="28"/>
              </w:rPr>
              <w:t>Giáo dục HS biết trân trọng cơ thể của bản thân, thực hiện các việc làm vệ sinh cá nhân phù hợp; tôn trọng sự khác biệt của người khác và có thái độ thân thiện, hỗ trợ bạn khi cần.</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21: Các giác quan của cơ thể -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50</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Pr>
                <w:color w:val="FF0000"/>
                <w:sz w:val="28"/>
              </w:rPr>
              <w:t>Tích hợp NLS: 6.</w:t>
            </w:r>
            <w:proofErr w:type="gramStart"/>
            <w:r>
              <w:rPr>
                <w:color w:val="FF0000"/>
                <w:sz w:val="28"/>
              </w:rPr>
              <w:t>1.CB</w:t>
            </w:r>
            <w:proofErr w:type="gramEnd"/>
            <w:r>
              <w:rPr>
                <w:color w:val="FF0000"/>
                <w:sz w:val="28"/>
              </w:rPr>
              <w:t>1a: Nhận biết được các khái niệm cơ bản của AI. So sánh chức năng giác quan người với khả năng "nhìn" (nhận diện hình ảnh) và "nghe" (nhận diện giọng nói) của các hệ thống máy tính hiện nay. Gợi ý thực hiện: Trải nghiệm: Sử dụng công cụ vẽ AI đơn giản (như Quick, Draw!) để học sinh thấy máy tính có thể "nhìn" và đoán hình vẽ giống giác quan con người.</w:t>
            </w:r>
          </w:p>
          <w:p w:rsidR="00325A22" w:rsidRDefault="00D424AB">
            <w:r>
              <w:rPr>
                <w:color w:val="0070C0"/>
                <w:sz w:val="28"/>
              </w:rPr>
              <w:t>Tích hợp AI: 1.C1.2: Hiểu được AI có khả năng xử lý hình ảnh nhận được để nhận diện đồ vật; xử lý âm thanh để phân biệt tiếng động. Học sinh hiểu AI mô phỏng giác quan con người: Camera (mắt) để thấy, Micro (tai) để nghe, nhưng không có cảm xúc như người. Gợi ý thực hiện: Trải nghiệm công cụ AI: Giáo viên cho học sinh nói vào trợ lý ảo (Siri/Google) để thấy "máy" nghe và hiểu lệnh bằng "tai" micro.</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26</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21: Các giác quan của cơ thể -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51</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A718F0"/>
          <w:p w:rsidR="00A718F0" w:rsidRDefault="003D42D0">
            <w:pPr>
              <w:jc w:val="both"/>
            </w:pPr>
            <w:r>
              <w:rPr>
                <w:rFonts w:ascii="Times New Roman" w:hAnsi="Times New Roman"/>
                <w:sz w:val="28"/>
              </w:rPr>
              <w:t>Tích hợp NLS 4.1.CB1b: Phân biệt được rủi ro và mối đe dọa đơn giản trong môi trường số.</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21: Các giác quan của cơ thể - Tiết 3</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52</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835552">
            <w:pPr>
              <w:pStyle w:val="NormalWeb"/>
              <w:rPr>
                <w:sz w:val="28"/>
                <w:szCs w:val="28"/>
              </w:rPr>
            </w:pPr>
            <w:r w:rsidRPr="003C7F99">
              <w:rPr>
                <w:sz w:val="28"/>
                <w:szCs w:val="28"/>
              </w:rPr>
              <w:t> - Quyền được chăm sóc sức khỏe.</w:t>
            </w:r>
          </w:p>
          <w:p w:rsidR="00CA1169" w:rsidRPr="003C7F99" w:rsidRDefault="00CA1169" w:rsidP="00835552">
            <w:pPr>
              <w:pStyle w:val="NormalWeb"/>
              <w:rPr>
                <w:sz w:val="28"/>
                <w:szCs w:val="28"/>
              </w:rPr>
            </w:pPr>
            <w:r w:rsidRPr="003C7F99">
              <w:rPr>
                <w:sz w:val="28"/>
                <w:szCs w:val="28"/>
              </w:rPr>
              <w:t>- Quyền được chăm sóc, nuôi dưỡng để phát triển thể chất, tinh thần.</w:t>
            </w:r>
          </w:p>
          <w:p w:rsidR="00A718F0" w:rsidRDefault="003D42D0">
            <w:r>
              <w:rPr>
                <w:rFonts w:ascii="Times New Roman" w:hAnsi="Times New Roman"/>
                <w:sz w:val="28"/>
              </w:rPr>
              <w:t>Trẻ em có quyền được hướng dẫn các cách giữ gìn vệ sinh, bảo vệ các giác quan và được sống trong môi trường an toàn, hạn chế các nguy cơ gây hại đến sức khỏe.</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27</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22:Ăn, uống hằng ngày-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53</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22:Ăn, uống hằng ngày-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54</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28</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23: Vận động và nghỉ ngơi -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55</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A718F0" w:rsidRDefault="00A718F0"/>
          <w:p w:rsidR="00A718F0" w:rsidRDefault="003D42D0">
            <w:r>
              <w:rPr>
                <w:rFonts w:ascii="Times New Roman" w:hAnsi="Times New Roman"/>
                <w:sz w:val="28"/>
              </w:rPr>
              <w:t>Tích hợp quyền con người: Quyền được chăm sóc sức khỏe; quyền được chăm sóc, nuôi dưỡng để phát triển thể chất, tinh thần.</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23: Vận động và nghỉ ngơi -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56</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835552">
            <w:pPr>
              <w:pStyle w:val="NormalWeb"/>
              <w:rPr>
                <w:sz w:val="28"/>
                <w:szCs w:val="28"/>
              </w:rPr>
            </w:pPr>
            <w:r w:rsidRPr="003C7F99">
              <w:rPr>
                <w:sz w:val="28"/>
                <w:szCs w:val="28"/>
              </w:rPr>
              <w:t> - Quyền được chăm sóc sức khỏe.</w:t>
            </w:r>
          </w:p>
          <w:p w:rsidR="00CA1169" w:rsidRPr="003C7F99" w:rsidRDefault="00CA1169" w:rsidP="00835552">
            <w:pPr>
              <w:pStyle w:val="NormalWeb"/>
              <w:rPr>
                <w:sz w:val="28"/>
                <w:szCs w:val="28"/>
              </w:rPr>
            </w:pPr>
            <w:r w:rsidRPr="003C7F99">
              <w:rPr>
                <w:sz w:val="28"/>
                <w:szCs w:val="28"/>
              </w:rPr>
              <w:t>- Quyền được chăm sóc, nuôi dưỡng để phát triển thể chất, tinh thần.</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29</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24: Tự bảo vệ mình -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57</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140F52" w:rsidRPr="003C7F99" w:rsidRDefault="00CA1169" w:rsidP="00140F52">
            <w:pPr>
              <w:jc w:val="both"/>
              <w:rPr>
                <w:sz w:val="28"/>
                <w:szCs w:val="28"/>
              </w:rPr>
            </w:pPr>
            <w:r>
              <w:rPr>
                <w:rFonts w:ascii="Times New Roman" w:hAnsi="Times New Roman"/>
                <w:sz w:val="28"/>
              </w:rPr>
              <w:t> - Tích hợp NLS 4.</w:t>
            </w:r>
            <w:proofErr w:type="gramStart"/>
            <w:r>
              <w:rPr>
                <w:rFonts w:ascii="Times New Roman" w:hAnsi="Times New Roman"/>
                <w:sz w:val="28"/>
              </w:rPr>
              <w:t>1.CB</w:t>
            </w:r>
            <w:proofErr w:type="gramEnd"/>
            <w:r>
              <w:rPr>
                <w:rFonts w:ascii="Times New Roman" w:hAnsi="Times New Roman"/>
                <w:sz w:val="28"/>
              </w:rPr>
              <w:t>1b: Nhận biết được cách bảo vệ thiết bị và nội dung một cách đơn giản để ứng phó với rủi ro trong môi trường số.</w:t>
            </w:r>
          </w:p>
          <w:p w:rsidR="00CA1169" w:rsidRPr="003C7F99" w:rsidRDefault="00CA1169" w:rsidP="00067207">
            <w:pPr>
              <w:pStyle w:val="NormalWeb"/>
              <w:rPr>
                <w:sz w:val="28"/>
                <w:szCs w:val="28"/>
              </w:rPr>
            </w:pPr>
          </w:p>
          <w:p w:rsidR="00325A22" w:rsidRDefault="00D424AB">
            <w:r>
              <w:rPr>
                <w:color w:val="0070C0"/>
                <w:sz w:val="28"/>
              </w:rPr>
              <w:t xml:space="preserve">Tích hợp AI: </w:t>
            </w:r>
            <w:proofErr w:type="gramStart"/>
            <w:r>
              <w:rPr>
                <w:color w:val="0070C0"/>
                <w:sz w:val="28"/>
              </w:rPr>
              <w:t>1.B</w:t>
            </w:r>
            <w:proofErr w:type="gramEnd"/>
            <w:r>
              <w:rPr>
                <w:color w:val="0070C0"/>
                <w:sz w:val="28"/>
              </w:rPr>
              <w:t>1.1: Nhận biết và nêu được ví dụ một số hành vi sử dụng AI có thể gây hại cho người khác. Học sinh nhận biết việc người lạ dùng AI giả mạo hình ảnh/giọng nói người thân là hành vi xấu, cần cảnh giác để bảo vệ mình. Gợi ý thực hiện: Thảo luận: Giáo viên kể câu chuyện về việc "máy" giả giọng người quen gọi điện và nhắc các em phải hỏi ý kiến cha mẹ.</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24: Tự bảo vệ mình -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58</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140F52" w:rsidRPr="003C7F99" w:rsidRDefault="00CA1169" w:rsidP="00140F52">
            <w:pPr>
              <w:rPr>
                <w:sz w:val="28"/>
                <w:szCs w:val="28"/>
              </w:rPr>
            </w:pPr>
            <w:r w:rsidRPr="003C7F99">
              <w:rPr>
                <w:sz w:val="28"/>
                <w:szCs w:val="28"/>
              </w:rPr>
              <w:t> </w:t>
            </w:r>
            <w:r w:rsidR="00140F52" w:rsidRPr="003C7F99">
              <w:rPr>
                <w:rFonts w:ascii="Times New Roman" w:eastAsia="Times New Roman" w:hAnsi="Times New Roman"/>
                <w:sz w:val="28"/>
                <w:szCs w:val="28"/>
              </w:rPr>
              <w:t>- Quyền con người: Trẻ em có quyền được bảo vệ khỏi bạo lực, bỏ rơi, bắt cóc, mua bán, chiếm đoạt.</w:t>
            </w:r>
          </w:p>
          <w:p w:rsidR="00CA1169" w:rsidRPr="003C7F99" w:rsidRDefault="00CA1169" w:rsidP="00067207">
            <w:pPr>
              <w:pStyle w:val="NormalWeb"/>
              <w:rPr>
                <w:sz w:val="28"/>
                <w:szCs w:val="28"/>
              </w:rPr>
            </w:pP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30</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25: Ôn tập chủ đề Con người và sức khỏe -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59</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A222B0">
            <w:pPr>
              <w:rPr>
                <w:sz w:val="28"/>
                <w:szCs w:val="28"/>
              </w:rPr>
            </w:pPr>
            <w:r w:rsidRPr="003C7F99">
              <w:rPr>
                <w:sz w:val="28"/>
                <w:szCs w:val="28"/>
              </w:rPr>
              <w:t> </w:t>
            </w:r>
            <w:r w:rsidR="00A222B0" w:rsidRPr="003C7F99">
              <w:rPr>
                <w:rFonts w:ascii="Times New Roman" w:eastAsia="Times New Roman" w:hAnsi="Times New Roman"/>
                <w:b/>
                <w:sz w:val="28"/>
                <w:szCs w:val="28"/>
              </w:rPr>
              <w:t xml:space="preserve">Tích hợp giáo dục kĩ năng sống: </w:t>
            </w:r>
            <w:r w:rsidR="00A222B0" w:rsidRPr="003C7F99">
              <w:rPr>
                <w:rFonts w:ascii="Times New Roman" w:eastAsia="Times New Roman" w:hAnsi="Times New Roman"/>
                <w:sz w:val="28"/>
                <w:szCs w:val="28"/>
              </w:rPr>
              <w:t>Hình thành thói quen giữ gìn vệ sinh cơ thể, ăn uống hợp lí, vận động phù hợp để bảo vệ sức khỏe.</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25: Ôn tập chủ đề Con người và sức khỏe -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60</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A222B0" w:rsidRPr="003C7F99" w:rsidRDefault="00CA1169" w:rsidP="00A222B0">
            <w:pPr>
              <w:rPr>
                <w:sz w:val="28"/>
                <w:szCs w:val="28"/>
              </w:rPr>
            </w:pPr>
            <w:r w:rsidRPr="003C7F99">
              <w:rPr>
                <w:sz w:val="28"/>
                <w:szCs w:val="28"/>
              </w:rPr>
              <w:t> </w:t>
            </w:r>
            <w:r w:rsidR="00A222B0" w:rsidRPr="003C7F99">
              <w:rPr>
                <w:rFonts w:ascii="Times New Roman" w:eastAsia="Times New Roman" w:hAnsi="Times New Roman"/>
                <w:b/>
                <w:sz w:val="28"/>
                <w:szCs w:val="28"/>
              </w:rPr>
              <w:t xml:space="preserve">Tích hợp quyền con người: </w:t>
            </w:r>
            <w:r w:rsidR="00A222B0" w:rsidRPr="003C7F99">
              <w:rPr>
                <w:rFonts w:ascii="Times New Roman" w:eastAsia="Times New Roman" w:hAnsi="Times New Roman"/>
                <w:sz w:val="28"/>
                <w:szCs w:val="28"/>
              </w:rPr>
              <w:t>Trẻ em có quyền được bảo vệ, chăm sóc và sống an toàn; không bị bạo lực, bắt nạt hay xâm hại.</w:t>
            </w:r>
          </w:p>
          <w:p w:rsidR="00CA1169" w:rsidRPr="003C7F99" w:rsidRDefault="00CA1169" w:rsidP="00067207">
            <w:pPr>
              <w:pStyle w:val="NormalWeb"/>
              <w:rPr>
                <w:sz w:val="28"/>
                <w:szCs w:val="28"/>
              </w:rPr>
            </w:pP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31</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25: Ôn tập chủ đề Con người và sức khỏe - Tiết 3</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61</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A222B0" w:rsidRPr="003C7F99" w:rsidRDefault="00CA1169" w:rsidP="00A222B0">
            <w:pPr>
              <w:rPr>
                <w:sz w:val="28"/>
                <w:szCs w:val="28"/>
              </w:rPr>
            </w:pPr>
            <w:r w:rsidRPr="003C7F99">
              <w:rPr>
                <w:sz w:val="28"/>
                <w:szCs w:val="28"/>
              </w:rPr>
              <w:t> </w:t>
            </w:r>
            <w:r w:rsidR="00A222B0" w:rsidRPr="003C7F99">
              <w:rPr>
                <w:rFonts w:ascii="Times New Roman" w:eastAsia="Times New Roman" w:hAnsi="Times New Roman"/>
                <w:b/>
                <w:sz w:val="28"/>
                <w:szCs w:val="28"/>
              </w:rPr>
              <w:t xml:space="preserve">Tích hợp mĩ thuật và giáo dục sức khỏe: </w:t>
            </w:r>
            <w:r w:rsidR="00A222B0" w:rsidRPr="003C7F99">
              <w:rPr>
                <w:rFonts w:ascii="Times New Roman" w:eastAsia="Times New Roman" w:hAnsi="Times New Roman"/>
                <w:sz w:val="28"/>
                <w:szCs w:val="28"/>
              </w:rPr>
              <w:t>Tạo sản phẩm học tập về chăm sóc và bảo vệ cơ thể, hình thành thói quen sống lành mạnh.</w:t>
            </w:r>
          </w:p>
          <w:p w:rsidR="00CA1169" w:rsidRPr="003C7F99" w:rsidRDefault="00CA1169" w:rsidP="00067207">
            <w:pPr>
              <w:pStyle w:val="NormalWeb"/>
              <w:rPr>
                <w:sz w:val="28"/>
                <w:szCs w:val="28"/>
              </w:rPr>
            </w:pP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val="restar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Chủ đề 9: Trái đất và bầu trời - 9 tiết</w:t>
            </w: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26: Cùng khám phá bầu trời -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62</w:t>
            </w:r>
          </w:p>
        </w:tc>
        <w:tc>
          <w:tcPr>
            <w:tcW w:w="1609" w:type="pct"/>
            <w:tcBorders>
              <w:top w:val="outset" w:sz="6" w:space="0" w:color="auto"/>
              <w:left w:val="outset" w:sz="6" w:space="0" w:color="auto"/>
              <w:right w:val="outset" w:sz="6" w:space="0" w:color="auto"/>
            </w:tcBorders>
            <w:shd w:val="clear" w:color="auto" w:fill="auto"/>
            <w:vAlign w:val="center"/>
          </w:tcPr>
          <w:p w:rsidR="00CA1169" w:rsidRPr="003C7F99" w:rsidRDefault="00466E21" w:rsidP="00067207">
            <w:pPr>
              <w:pStyle w:val="NormalWeb"/>
              <w:rPr>
                <w:sz w:val="28"/>
                <w:szCs w:val="28"/>
              </w:rPr>
            </w:pPr>
            <w:r w:rsidRPr="003C7F99">
              <w:rPr>
                <w:rFonts w:eastAsia="Times New Roman"/>
                <w:sz w:val="28"/>
              </w:rPr>
              <w:t>kĩ năng sống: Không được nhìn trực tiếp vào Mặt Trời; biết đội mũ, nón, mặc đồ che nắng phù hợp khi ra ngoài trời nắng gắt.</w:t>
            </w:r>
          </w:p>
          <w:p w:rsidR="00A718F0" w:rsidRDefault="003D42D0">
            <w:r>
              <w:rPr>
                <w:rFonts w:ascii="Times New Roman" w:hAnsi="Times New Roman"/>
                <w:sz w:val="28"/>
              </w:rPr>
              <w:t>Tích hợp dự án học tập: HS thực hiện và lưu giữ phiếu quan sát để tham gia dự án “Tìm hiểu bầu trời và thời tiết”.</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32</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26: Cùng khám phá bầu trời -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63</w:t>
            </w:r>
          </w:p>
        </w:tc>
        <w:tc>
          <w:tcPr>
            <w:tcW w:w="1609" w:type="pct"/>
            <w:tcBorders>
              <w:left w:val="outset" w:sz="6" w:space="0" w:color="auto"/>
              <w:right w:val="outset" w:sz="6" w:space="0" w:color="auto"/>
            </w:tcBorders>
            <w:shd w:val="clear" w:color="auto" w:fill="auto"/>
            <w:vAlign w:val="center"/>
          </w:tcPr>
          <w:p w:rsidR="00CA1169" w:rsidRPr="003C7F99" w:rsidRDefault="000B12FA" w:rsidP="000B12FA">
            <w:pPr>
              <w:jc w:val="center"/>
              <w:rPr>
                <w:sz w:val="28"/>
                <w:szCs w:val="28"/>
              </w:rPr>
            </w:pPr>
            <w:r w:rsidRPr="003C7F99">
              <w:rPr>
                <w:rFonts w:ascii="Times New Roman" w:hAnsi="Times New Roman"/>
                <w:b/>
                <w:sz w:val="28"/>
                <w:szCs w:val="28"/>
              </w:rPr>
              <w:t>BÀI HỌC STEM: BẦU TRỜI NGÀY VÀ ĐÊM</w:t>
            </w:r>
          </w:p>
          <w:p w:rsidR="00A718F0" w:rsidRDefault="003D42D0">
            <w:r>
              <w:rPr>
                <w:rFonts w:ascii="Times New Roman" w:hAnsi="Times New Roman"/>
                <w:sz w:val="28"/>
              </w:rPr>
              <w:t>Tích hợp khoa học, mĩ thuật và thủ công trong hoạt động thiết kế mô hình bầu trời ngày và đêm.</w:t>
            </w:r>
            <w:r>
              <w:rPr>
                <w:rFonts w:ascii="Times New Roman" w:hAnsi="Times New Roman"/>
                <w:sz w:val="28"/>
              </w:rPr>
              <w:br/>
              <w:t>Tích hợp giáo dục kĩ năng sống: Biết quan sát bầu trời an toàn, không nhìn trực tiếp vào Mặt Trời, biết đội mũ nón khi ra nắng.</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26: Cùng khám phá bầu trời - Tiết 3</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64</w:t>
            </w:r>
          </w:p>
        </w:tc>
        <w:tc>
          <w:tcPr>
            <w:tcW w:w="1609" w:type="pct"/>
            <w:tcBorders>
              <w:left w:val="outset" w:sz="6" w:space="0" w:color="auto"/>
              <w:bottom w:val="outset" w:sz="6" w:space="0" w:color="auto"/>
              <w:right w:val="outset" w:sz="6" w:space="0" w:color="auto"/>
            </w:tcBorders>
            <w:shd w:val="clear" w:color="auto" w:fill="auto"/>
            <w:vAlign w:val="center"/>
          </w:tcPr>
          <w:p w:rsidR="00CA1169" w:rsidRPr="003C7F99" w:rsidRDefault="000B12FA" w:rsidP="00067207">
            <w:pPr>
              <w:pStyle w:val="NormalWeb"/>
              <w:rPr>
                <w:sz w:val="28"/>
                <w:szCs w:val="28"/>
              </w:rPr>
            </w:pPr>
            <w:r w:rsidRPr="003C7F99">
              <w:rPr>
                <w:rFonts w:eastAsia="Times New Roman"/>
                <w:color w:val="FF0000"/>
                <w:sz w:val="28"/>
                <w:szCs w:val="28"/>
              </w:rPr>
              <w:t>Năng lực số 2.</w:t>
            </w:r>
            <w:proofErr w:type="gramStart"/>
            <w:r w:rsidRPr="003C7F99">
              <w:rPr>
                <w:rFonts w:eastAsia="Times New Roman"/>
                <w:color w:val="FF0000"/>
                <w:sz w:val="28"/>
                <w:szCs w:val="28"/>
              </w:rPr>
              <w:t>1.CB</w:t>
            </w:r>
            <w:proofErr w:type="gramEnd"/>
            <w:r w:rsidRPr="003C7F99">
              <w:rPr>
                <w:rFonts w:eastAsia="Times New Roman"/>
                <w:color w:val="FF0000"/>
                <w:sz w:val="28"/>
                <w:szCs w:val="28"/>
              </w:rPr>
              <w:t>1a: Lựa chọn được các phương tiện giao tiếp đơn giản thích hợp cho một bối cảnh cụ thể.</w:t>
            </w:r>
          </w:p>
          <w:p w:rsidR="00521C97" w:rsidRDefault="00FF1DB2">
            <w:pPr>
              <w:jc w:val="both"/>
            </w:pPr>
            <w:r>
              <w:rPr>
                <w:rFonts w:ascii="Times New Roman" w:hAnsi="Times New Roman"/>
                <w:sz w:val="28"/>
              </w:rPr>
              <w:t>Học sinh lựa chọn hình ảnh chụp bầu trời hoặc phiếu quan sát do giáo viên cung cấp để trao đổi, chia sẻ kết quả quan sát bằng phương tiện phù hợp và an toàn.</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33</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27: Thời tiết luôn thay đổi -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65</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563D68">
            <w:r w:rsidRPr="003C7F99">
              <w:rPr>
                <w:sz w:val="28"/>
                <w:szCs w:val="28"/>
              </w:rPr>
              <w:t> </w:t>
            </w:r>
            <w:r w:rsidR="00563D68" w:rsidRPr="003C7F99">
              <w:rPr>
                <w:rFonts w:ascii="Times New Roman" w:eastAsia="Times New Roman" w:hAnsi="Times New Roman"/>
                <w:sz w:val="28"/>
              </w:rPr>
              <w:t>Tích hợp giáo dục kĩ năng sống: Biết lựa chọn đồ dùng, trang phục phù hợp khi trời nắng, trời mưa; biết tránh những nơi nguy hiểm khi mưa to, có sấm sét.</w:t>
            </w:r>
          </w:p>
          <w:p w:rsidR="00325A22" w:rsidRDefault="00D424AB">
            <w:r>
              <w:rPr>
                <w:color w:val="0070C0"/>
                <w:sz w:val="28"/>
              </w:rPr>
              <w:t xml:space="preserve">Tích hợp AI: </w:t>
            </w:r>
            <w:proofErr w:type="gramStart"/>
            <w:r>
              <w:rPr>
                <w:color w:val="0070C0"/>
                <w:sz w:val="28"/>
              </w:rPr>
              <w:t>1.A</w:t>
            </w:r>
            <w:proofErr w:type="gramEnd"/>
            <w:r>
              <w:rPr>
                <w:color w:val="0070C0"/>
                <w:sz w:val="28"/>
              </w:rPr>
              <w:t>2.2: Mô tả cách AI giúp sản phẩm hoạt động thông minh hơn (ví dụ: ứng dụng dịch ngôn ngữ, dự báo). Học sinh biết AI hỗ trợ các nhà khoa học xử lý dữ liệu để đưa ra dự báo thời tiết nhanh và chính xác hơn cho chúng ta. Gợi ý thực hiện: Xem video: Xem một đoạn ngắn về cách "Máy tính thông minh" theo dõi mây và gió để đoán ngày mai nắng hay mưa.</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27: Thời tiết luôn thay đổi -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66</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563D68">
            <w:pPr>
              <w:jc w:val="both"/>
            </w:pPr>
            <w:r>
              <w:rPr>
                <w:rFonts w:ascii="Times New Roman" w:hAnsi="Times New Roman"/>
                <w:sz w:val="28"/>
              </w:rPr>
              <w:t> - Tích hợp NLS 4.1.CB1b: Nhận biết được cách bảo vệ thiết bị và nội dung một cách đơn giản để ứng phó với rủi ro trong môi trường số.</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34</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27: Thời tiết luôn thay đổi - Tiết 3</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67</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Quyền được chăm sóc sức khỏe.</w:t>
            </w:r>
          </w:p>
          <w:p w:rsidR="00A718F0" w:rsidRDefault="003D42D0">
            <w:r>
              <w:rPr>
                <w:rFonts w:ascii="Times New Roman" w:hAnsi="Times New Roman"/>
                <w:sz w:val="28"/>
              </w:rPr>
              <w:t>Trẻ em có quyền được bảo vệ an toàn trước những tác động bất lợi của thời tiết và có quyền được người lớn quan tâm, nhắc nhở, hỗ trợ khi gặp thời tiết nguy hiểm.</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28: Ôn tâp chủ đề Trái đất và bầu trời - Tiết 1</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68</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6E0217">
            <w:r w:rsidRPr="003C7F99">
              <w:rPr>
                <w:sz w:val="28"/>
                <w:szCs w:val="28"/>
              </w:rPr>
              <w:t> </w:t>
            </w:r>
            <w:r w:rsidR="006E0217" w:rsidRPr="003C7F99">
              <w:rPr>
                <w:rFonts w:ascii="Times New Roman" w:hAnsi="Times New Roman"/>
                <w:sz w:val="28"/>
              </w:rPr>
              <w:t>giáo dục kĩ năng sống: Biết quan sát thời tiết để lựa chọn trang phục, đồ dùng phù hợp, góp phần giữ gìn sức khoẻ và bảo vệ bản thân.</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3C7F99" w:rsidRPr="003C7F99" w:rsidTr="00CA1169">
        <w:tc>
          <w:tcPr>
            <w:tcW w:w="781" w:type="pct"/>
            <w:vMerge w:val="restart"/>
            <w:tcBorders>
              <w:top w:val="outset" w:sz="6" w:space="0" w:color="auto"/>
              <w:left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35</w:t>
            </w: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Bài 28: Ôn tâp chủ đề Trái đất và bầu trời - Tiết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69</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jc w:val="both"/>
              <w:rPr>
                <w:sz w:val="28"/>
                <w:szCs w:val="28"/>
              </w:rPr>
            </w:pPr>
            <w:r>
              <w:rPr>
                <w:sz w:val="28"/>
              </w:rPr>
              <w:t> Tích hợp NLS 2.1.CB1a: Lựa chọn được các phương tiện giao tiếp đơn giản thích hợp cho một bối cảnh cụ thể.</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r w:rsidR="00CA1169" w:rsidRPr="003C7F99" w:rsidTr="00CA1169">
        <w:tc>
          <w:tcPr>
            <w:tcW w:w="781" w:type="pct"/>
            <w:vMerge/>
            <w:tcBorders>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p>
        </w:tc>
        <w:tc>
          <w:tcPr>
            <w:tcW w:w="554" w:type="pct"/>
            <w:vMerge/>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rPr>
                <w:rFonts w:ascii="Times New Roman" w:hAnsi="Times New Roman"/>
                <w:sz w:val="28"/>
                <w:szCs w:val="28"/>
              </w:rPr>
            </w:pPr>
          </w:p>
        </w:tc>
        <w:tc>
          <w:tcPr>
            <w:tcW w:w="1174" w:type="pct"/>
            <w:gridSpan w:val="2"/>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Ôn tập cuối kì 2</w:t>
            </w:r>
          </w:p>
        </w:tc>
        <w:tc>
          <w:tcPr>
            <w:tcW w:w="51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70</w:t>
            </w:r>
          </w:p>
        </w:tc>
        <w:tc>
          <w:tcPr>
            <w:tcW w:w="1609"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D8519B">
            <w:pPr>
              <w:pStyle w:val="NormalWeb"/>
              <w:rPr>
                <w:sz w:val="28"/>
                <w:szCs w:val="28"/>
              </w:rPr>
            </w:pPr>
            <w:r w:rsidRPr="003C7F99">
              <w:rPr>
                <w:sz w:val="28"/>
                <w:szCs w:val="28"/>
              </w:rPr>
              <w:t> </w:t>
            </w:r>
          </w:p>
        </w:tc>
        <w:tc>
          <w:tcPr>
            <w:tcW w:w="371" w:type="pct"/>
            <w:tcBorders>
              <w:top w:val="outset" w:sz="6" w:space="0" w:color="auto"/>
              <w:left w:val="outset" w:sz="6" w:space="0" w:color="auto"/>
              <w:bottom w:val="outset" w:sz="6" w:space="0" w:color="auto"/>
              <w:right w:val="outset" w:sz="6" w:space="0" w:color="auto"/>
            </w:tcBorders>
            <w:shd w:val="clear" w:color="auto" w:fill="auto"/>
            <w:vAlign w:val="center"/>
          </w:tcPr>
          <w:p w:rsidR="00CA1169" w:rsidRPr="003C7F99" w:rsidRDefault="00CA1169" w:rsidP="00067207">
            <w:pPr>
              <w:pStyle w:val="NormalWeb"/>
              <w:rPr>
                <w:sz w:val="28"/>
                <w:szCs w:val="28"/>
              </w:rPr>
            </w:pPr>
            <w:r w:rsidRPr="003C7F99">
              <w:rPr>
                <w:sz w:val="28"/>
                <w:szCs w:val="28"/>
              </w:rPr>
              <w:t> </w:t>
            </w:r>
          </w:p>
        </w:tc>
      </w:tr>
    </w:tbl>
    <w:p w:rsidR="003D42D0" w:rsidRDefault="003D42D0"/>
    <w:sectPr w:rsidR="003D42D0" w:rsidSect="00CA1169">
      <w:footerReference w:type="first" r:id="rId7"/>
      <w:pgSz w:w="16840" w:h="11907" w:orient="landscape"/>
      <w:pgMar w:top="1584" w:right="1008" w:bottom="1008" w:left="720" w:header="720" w:footer="720" w:gutter="0"/>
      <w:cols w:space="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182A" w:rsidRDefault="0063182A">
      <w:r>
        <w:separator/>
      </w:r>
    </w:p>
  </w:endnote>
  <w:endnote w:type="continuationSeparator" w:id="0">
    <w:p w:rsidR="0063182A" w:rsidRDefault="006318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đơn xin học thêm">
    <w:altName w:val="Segoe Print"/>
    <w:charset w:val="00"/>
    <w:family w:val="auto"/>
    <w:pitch w:val="default"/>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auto"/>
    <w:pitch w:val="default"/>
    <w:sig w:usb0="00000001" w:usb1="080E0000" w:usb2="00000010" w:usb3="00000000" w:csb0="00040000" w:csb1="00000000"/>
  </w:font>
  <w:font w:name="Courier New">
    <w:panose1 w:val="02070309020205020404"/>
    <w:charset w:val="A3"/>
    <w:family w:val="modern"/>
    <w:pitch w:val="fixed"/>
    <w:sig w:usb0="E0002EFF" w:usb1="C0007843" w:usb2="00000009" w:usb3="00000000" w:csb0="000001FF" w:csb1="00000000"/>
  </w:font>
  <w:font w:name="TimesNewRomanPSMT">
    <w:altName w:val="Times New Roman"/>
    <w:panose1 w:val="00000000000000000000"/>
    <w:charset w:val="00"/>
    <w:family w:val="roman"/>
    <w:notTrueType/>
    <w:pitch w:val="default"/>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6B1F" w:rsidRDefault="00FD6B1F">
    <w:pPr>
      <w:pStyle w:val="Footer"/>
      <w:rPr>
        <w:color w:val="FFFFFF" w:themeColor="background1"/>
      </w:rPr>
    </w:pPr>
    <w:r>
      <w:rPr>
        <w:color w:val="FFFFFF" w:themeColor="background1"/>
      </w:rPr>
      <w:t>https://hoatieu.vn/tai-lieu/ke-hoach-day-hoc-cac-mon-hoc-lop-1-bo-ket-noi-tri-thuc-voi-cuoc-song-210046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182A" w:rsidRDefault="0063182A">
      <w:r>
        <w:separator/>
      </w:r>
    </w:p>
  </w:footnote>
  <w:footnote w:type="continuationSeparator" w:id="0">
    <w:p w:rsidR="0063182A" w:rsidRDefault="0063182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2E4D97CA"/>
    <w:multiLevelType w:val="multilevel"/>
    <w:tmpl w:val="2E4D97C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1" w15:restartNumberingAfterBreak="0">
    <w:nsid w:val="306B488C"/>
    <w:multiLevelType w:val="multilevel"/>
    <w:tmpl w:val="D8CCBFBC"/>
    <w:lvl w:ilvl="0">
      <w:start w:val="1"/>
      <w:numFmt w:val="bullet"/>
      <w:lvlText w:val="-"/>
      <w:lvlJc w:val="left"/>
      <w:pPr>
        <w:ind w:left="-1200" w:hanging="360"/>
      </w:pPr>
      <w:rPr>
        <w:u w:val="none"/>
      </w:rPr>
    </w:lvl>
    <w:lvl w:ilvl="1">
      <w:start w:val="1"/>
      <w:numFmt w:val="bullet"/>
      <w:lvlText w:val="-"/>
      <w:lvlJc w:val="left"/>
      <w:pPr>
        <w:ind w:left="-480" w:hanging="360"/>
      </w:pPr>
      <w:rPr>
        <w:u w:val="none"/>
      </w:rPr>
    </w:lvl>
    <w:lvl w:ilvl="2">
      <w:start w:val="1"/>
      <w:numFmt w:val="bullet"/>
      <w:lvlText w:val="-"/>
      <w:lvlJc w:val="left"/>
      <w:pPr>
        <w:ind w:left="240" w:hanging="360"/>
      </w:pPr>
      <w:rPr>
        <w:u w:val="none"/>
      </w:rPr>
    </w:lvl>
    <w:lvl w:ilvl="3">
      <w:start w:val="1"/>
      <w:numFmt w:val="bullet"/>
      <w:lvlText w:val="-"/>
      <w:lvlJc w:val="left"/>
      <w:pPr>
        <w:ind w:left="960" w:hanging="360"/>
      </w:pPr>
      <w:rPr>
        <w:u w:val="none"/>
      </w:rPr>
    </w:lvl>
    <w:lvl w:ilvl="4">
      <w:start w:val="1"/>
      <w:numFmt w:val="bullet"/>
      <w:lvlText w:val="-"/>
      <w:lvlJc w:val="left"/>
      <w:pPr>
        <w:ind w:left="1680" w:hanging="360"/>
      </w:pPr>
      <w:rPr>
        <w:u w:val="none"/>
      </w:rPr>
    </w:lvl>
    <w:lvl w:ilvl="5">
      <w:start w:val="1"/>
      <w:numFmt w:val="bullet"/>
      <w:lvlText w:val="-"/>
      <w:lvlJc w:val="left"/>
      <w:pPr>
        <w:ind w:left="2400" w:hanging="360"/>
      </w:pPr>
      <w:rPr>
        <w:u w:val="none"/>
      </w:rPr>
    </w:lvl>
    <w:lvl w:ilvl="6">
      <w:start w:val="1"/>
      <w:numFmt w:val="bullet"/>
      <w:lvlText w:val="-"/>
      <w:lvlJc w:val="left"/>
      <w:pPr>
        <w:ind w:left="3120" w:hanging="360"/>
      </w:pPr>
      <w:rPr>
        <w:u w:val="none"/>
      </w:rPr>
    </w:lvl>
    <w:lvl w:ilvl="7">
      <w:start w:val="1"/>
      <w:numFmt w:val="bullet"/>
      <w:lvlText w:val="-"/>
      <w:lvlJc w:val="left"/>
      <w:pPr>
        <w:ind w:left="3840" w:hanging="360"/>
      </w:pPr>
      <w:rPr>
        <w:u w:val="none"/>
      </w:rPr>
    </w:lvl>
    <w:lvl w:ilvl="8">
      <w:start w:val="1"/>
      <w:numFmt w:val="bullet"/>
      <w:lvlText w:val="-"/>
      <w:lvlJc w:val="left"/>
      <w:pPr>
        <w:ind w:left="4560" w:hanging="360"/>
      </w:pPr>
      <w:rPr>
        <w:u w:val="none"/>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407F6E"/>
    <w:rsid w:val="000154A9"/>
    <w:rsid w:val="0001788E"/>
    <w:rsid w:val="00050A31"/>
    <w:rsid w:val="00067207"/>
    <w:rsid w:val="000716D2"/>
    <w:rsid w:val="00071AAB"/>
    <w:rsid w:val="000B12FA"/>
    <w:rsid w:val="000B76C4"/>
    <w:rsid w:val="000C5610"/>
    <w:rsid w:val="000D530B"/>
    <w:rsid w:val="000E6552"/>
    <w:rsid w:val="000F3A4F"/>
    <w:rsid w:val="000F59AC"/>
    <w:rsid w:val="000F6878"/>
    <w:rsid w:val="00126A13"/>
    <w:rsid w:val="001364FE"/>
    <w:rsid w:val="001368DD"/>
    <w:rsid w:val="00140F52"/>
    <w:rsid w:val="00147DB3"/>
    <w:rsid w:val="001518A5"/>
    <w:rsid w:val="0015722C"/>
    <w:rsid w:val="00170095"/>
    <w:rsid w:val="00170E4F"/>
    <w:rsid w:val="001743F4"/>
    <w:rsid w:val="00187C33"/>
    <w:rsid w:val="00192A15"/>
    <w:rsid w:val="001936B7"/>
    <w:rsid w:val="00196030"/>
    <w:rsid w:val="00196AB1"/>
    <w:rsid w:val="001C2A81"/>
    <w:rsid w:val="001C460B"/>
    <w:rsid w:val="00201333"/>
    <w:rsid w:val="00210FA7"/>
    <w:rsid w:val="00216417"/>
    <w:rsid w:val="00254F74"/>
    <w:rsid w:val="0026631D"/>
    <w:rsid w:val="002B2722"/>
    <w:rsid w:val="002C2F53"/>
    <w:rsid w:val="00307C63"/>
    <w:rsid w:val="00316313"/>
    <w:rsid w:val="00325A22"/>
    <w:rsid w:val="00334C0C"/>
    <w:rsid w:val="0033518C"/>
    <w:rsid w:val="003437C2"/>
    <w:rsid w:val="0035323A"/>
    <w:rsid w:val="00361507"/>
    <w:rsid w:val="00377186"/>
    <w:rsid w:val="00391ACD"/>
    <w:rsid w:val="003933BF"/>
    <w:rsid w:val="00395A23"/>
    <w:rsid w:val="003A1C03"/>
    <w:rsid w:val="003C7F99"/>
    <w:rsid w:val="003D42D0"/>
    <w:rsid w:val="003F62E8"/>
    <w:rsid w:val="00414627"/>
    <w:rsid w:val="00425D63"/>
    <w:rsid w:val="00443EC8"/>
    <w:rsid w:val="004643D8"/>
    <w:rsid w:val="00466E21"/>
    <w:rsid w:val="00467C27"/>
    <w:rsid w:val="00497C24"/>
    <w:rsid w:val="004C7BA5"/>
    <w:rsid w:val="004E7628"/>
    <w:rsid w:val="004F48F2"/>
    <w:rsid w:val="005149B1"/>
    <w:rsid w:val="00521C97"/>
    <w:rsid w:val="00563D68"/>
    <w:rsid w:val="005647F2"/>
    <w:rsid w:val="005662D1"/>
    <w:rsid w:val="00573557"/>
    <w:rsid w:val="00573A09"/>
    <w:rsid w:val="005A065F"/>
    <w:rsid w:val="005A4526"/>
    <w:rsid w:val="005A74FB"/>
    <w:rsid w:val="005C1B16"/>
    <w:rsid w:val="005D456A"/>
    <w:rsid w:val="005E53D0"/>
    <w:rsid w:val="006002EB"/>
    <w:rsid w:val="006113C9"/>
    <w:rsid w:val="006128EF"/>
    <w:rsid w:val="006264B4"/>
    <w:rsid w:val="0063182A"/>
    <w:rsid w:val="00643033"/>
    <w:rsid w:val="00644CC3"/>
    <w:rsid w:val="00661468"/>
    <w:rsid w:val="006649F0"/>
    <w:rsid w:val="0067245D"/>
    <w:rsid w:val="0068470E"/>
    <w:rsid w:val="00695DCD"/>
    <w:rsid w:val="006A05CC"/>
    <w:rsid w:val="006A35A7"/>
    <w:rsid w:val="006B3679"/>
    <w:rsid w:val="006B463A"/>
    <w:rsid w:val="006C0A76"/>
    <w:rsid w:val="006C1077"/>
    <w:rsid w:val="006E0217"/>
    <w:rsid w:val="0070135F"/>
    <w:rsid w:val="007152D7"/>
    <w:rsid w:val="00746C14"/>
    <w:rsid w:val="007542A8"/>
    <w:rsid w:val="00754DE2"/>
    <w:rsid w:val="007913A2"/>
    <w:rsid w:val="007C2C59"/>
    <w:rsid w:val="007C4AAD"/>
    <w:rsid w:val="00801F23"/>
    <w:rsid w:val="00826A20"/>
    <w:rsid w:val="00835552"/>
    <w:rsid w:val="00837632"/>
    <w:rsid w:val="0085640F"/>
    <w:rsid w:val="008567AA"/>
    <w:rsid w:val="00892712"/>
    <w:rsid w:val="008A680A"/>
    <w:rsid w:val="008B0BB0"/>
    <w:rsid w:val="008E6C4B"/>
    <w:rsid w:val="008F06DD"/>
    <w:rsid w:val="008F18C0"/>
    <w:rsid w:val="00907648"/>
    <w:rsid w:val="00930FDE"/>
    <w:rsid w:val="00931937"/>
    <w:rsid w:val="009539FF"/>
    <w:rsid w:val="00984C93"/>
    <w:rsid w:val="00984CE4"/>
    <w:rsid w:val="00987CE1"/>
    <w:rsid w:val="0099405C"/>
    <w:rsid w:val="009C1CB6"/>
    <w:rsid w:val="009C600F"/>
    <w:rsid w:val="009D3723"/>
    <w:rsid w:val="009D3B5F"/>
    <w:rsid w:val="009E04F2"/>
    <w:rsid w:val="00A03B7B"/>
    <w:rsid w:val="00A200C9"/>
    <w:rsid w:val="00A222B0"/>
    <w:rsid w:val="00A250D5"/>
    <w:rsid w:val="00A32F56"/>
    <w:rsid w:val="00A36028"/>
    <w:rsid w:val="00A718F0"/>
    <w:rsid w:val="00A771D9"/>
    <w:rsid w:val="00A91424"/>
    <w:rsid w:val="00AA2C77"/>
    <w:rsid w:val="00AC3FB9"/>
    <w:rsid w:val="00AC702A"/>
    <w:rsid w:val="00AD226F"/>
    <w:rsid w:val="00AE3D5B"/>
    <w:rsid w:val="00AF0091"/>
    <w:rsid w:val="00B13A52"/>
    <w:rsid w:val="00B24CF4"/>
    <w:rsid w:val="00B26993"/>
    <w:rsid w:val="00B4570C"/>
    <w:rsid w:val="00B5208C"/>
    <w:rsid w:val="00B57CC2"/>
    <w:rsid w:val="00B57E60"/>
    <w:rsid w:val="00B74876"/>
    <w:rsid w:val="00BB7C2B"/>
    <w:rsid w:val="00BC1664"/>
    <w:rsid w:val="00BC20C9"/>
    <w:rsid w:val="00BC2546"/>
    <w:rsid w:val="00C05085"/>
    <w:rsid w:val="00C06760"/>
    <w:rsid w:val="00C1593D"/>
    <w:rsid w:val="00C56C7E"/>
    <w:rsid w:val="00C776A4"/>
    <w:rsid w:val="00CA1169"/>
    <w:rsid w:val="00CA2C6C"/>
    <w:rsid w:val="00CC0600"/>
    <w:rsid w:val="00CC78AC"/>
    <w:rsid w:val="00CF557C"/>
    <w:rsid w:val="00CF7953"/>
    <w:rsid w:val="00D02742"/>
    <w:rsid w:val="00D045FE"/>
    <w:rsid w:val="00D07232"/>
    <w:rsid w:val="00D10245"/>
    <w:rsid w:val="00D145DD"/>
    <w:rsid w:val="00D21B93"/>
    <w:rsid w:val="00D21BDD"/>
    <w:rsid w:val="00D252A8"/>
    <w:rsid w:val="00D424AB"/>
    <w:rsid w:val="00D51297"/>
    <w:rsid w:val="00D65F07"/>
    <w:rsid w:val="00D67568"/>
    <w:rsid w:val="00D8519B"/>
    <w:rsid w:val="00D9078A"/>
    <w:rsid w:val="00D92BB7"/>
    <w:rsid w:val="00DC2BB8"/>
    <w:rsid w:val="00DC76D2"/>
    <w:rsid w:val="00DD30ED"/>
    <w:rsid w:val="00E11F9A"/>
    <w:rsid w:val="00E474BF"/>
    <w:rsid w:val="00E64C21"/>
    <w:rsid w:val="00E80CCF"/>
    <w:rsid w:val="00EC24C6"/>
    <w:rsid w:val="00ED227D"/>
    <w:rsid w:val="00EE48F4"/>
    <w:rsid w:val="00EF2933"/>
    <w:rsid w:val="00F05146"/>
    <w:rsid w:val="00F1115D"/>
    <w:rsid w:val="00F3513C"/>
    <w:rsid w:val="00F351A6"/>
    <w:rsid w:val="00F465C5"/>
    <w:rsid w:val="00F5180D"/>
    <w:rsid w:val="00F51B21"/>
    <w:rsid w:val="00F51D87"/>
    <w:rsid w:val="00F8455C"/>
    <w:rsid w:val="00F95E9A"/>
    <w:rsid w:val="00FD6B1F"/>
    <w:rsid w:val="00FF1DB2"/>
    <w:rsid w:val="15A33C8A"/>
    <w:rsid w:val="1CCD1CB1"/>
    <w:rsid w:val="27B97A3A"/>
    <w:rsid w:val="29A078DB"/>
    <w:rsid w:val="2ECF2A5B"/>
    <w:rsid w:val="358B6F41"/>
    <w:rsid w:val="446F27D2"/>
    <w:rsid w:val="450C5E59"/>
    <w:rsid w:val="48E7502C"/>
    <w:rsid w:val="5F786F76"/>
    <w:rsid w:val="66407F6E"/>
    <w:rsid w:val="74D46D4E"/>
    <w:rsid w:val="7B3813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9203038B-8A6F-4D67-9A6B-12EFD7867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2" w:qFormat="1"/>
    <w:lsdException w:name="index 3" w:qFormat="1"/>
    <w:lsdException w:name="index 4" w:qFormat="1"/>
    <w:lsdException w:name="index 5" w:qFormat="1"/>
    <w:lsdException w:name="index 6" w:qFormat="1"/>
    <w:lsdException w:name="index 7" w:qFormat="1"/>
    <w:lsdException w:name="index 8" w:qFormat="1"/>
    <w:lsdException w:name="index 9" w:qFormat="1"/>
    <w:lsdException w:name="footnote text" w:qFormat="1"/>
    <w:lsdException w:name="annotation text" w:qFormat="1"/>
    <w:lsdException w:name="footer" w:qFormat="1"/>
    <w:lsdException w:name="index heading" w:qFormat="1"/>
    <w:lsdException w:name="caption" w:semiHidden="1" w:unhideWhenUsed="1" w:qFormat="1"/>
    <w:lsdException w:name="envelope address" w:qFormat="1"/>
    <w:lsdException w:name="envelope return" w:qFormat="1"/>
    <w:lsdException w:name="footnote reference" w:qFormat="1"/>
    <w:lsdException w:name="annotation reference" w:qFormat="1"/>
    <w:lsdException w:name="line number" w:qFormat="1"/>
    <w:lsdException w:name="page number" w:qFormat="1"/>
    <w:lsdException w:name="endnote reference" w:qFormat="1"/>
    <w:lsdException w:name="endnote text" w:qFormat="1"/>
    <w:lsdException w:name="macro"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5" w:qFormat="1"/>
    <w:lsdException w:name="List Number 2" w:qFormat="1"/>
    <w:lsdException w:name="List Number 3" w:qFormat="1"/>
    <w:lsdException w:name="List Number 4" w:qFormat="1"/>
    <w:lsdException w:name="List Number 5" w:qFormat="1"/>
    <w:lsdException w:name="Title" w:qFormat="1"/>
    <w:lsdException w:name="Closing" w:qFormat="1"/>
    <w:lsdException w:name="Signature" w:qFormat="1"/>
    <w:lsdException w:name="Default Paragraph Font" w:semiHidden="1" w:qFormat="1"/>
    <w:lsdException w:name="Body Text Indent" w:qFormat="1"/>
    <w:lsdException w:name="List Continue 2" w:qFormat="1"/>
    <w:lsdException w:name="List Continue 3" w:qFormat="1"/>
    <w:lsdException w:name="List Continue 4" w:qFormat="1"/>
    <w:lsdException w:name="List Continue 5" w:qFormat="1"/>
    <w:lsdException w:name="Message Header" w:qFormat="1"/>
    <w:lsdException w:name="Subtitle"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qFormat="1"/>
    <w:lsdException w:name="FollowedHyperlink" w:qFormat="1"/>
    <w:lsdException w:name="Strong" w:uiPriority="22" w:qFormat="1"/>
    <w:lsdException w:name="Emphasis" w:uiPriority="20" w:qFormat="1"/>
    <w:lsdException w:name="Document Map"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ddress" w:qFormat="1"/>
    <w:lsdException w:name="HTML Cite" w:qFormat="1"/>
    <w:lsdException w:name="HTML Code" w:qFormat="1"/>
    <w:lsdException w:name="HTML Definition" w:qFormat="1"/>
    <w:lsdException w:name="HTML Keyboard" w:qFormat="1"/>
    <w:lsdException w:name="HTML Preformatted" w:qFormat="1"/>
    <w:lsdException w:name="HTML Sample" w:qFormat="1"/>
    <w:lsdException w:name="HTML Typewriter" w:qFormat="1"/>
    <w:lsdException w:name="HTML Variable" w:qFormat="1"/>
    <w:lsdException w:name="Normal Table" w:semiHidden="1"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qFormat="1"/>
    <w:lsdException w:name="Table Classic 2" w:semiHidden="1" w:unhideWhenUsed="1" w:qFormat="1"/>
    <w:lsdException w:name="Table Classic 3" w:semiHidden="1" w:unhideWhenUsed="1"/>
    <w:lsdException w:name="Table Classic 4" w:semiHidden="1" w:unhideWhenUsed="1" w:qFormat="1"/>
    <w:lsdException w:name="Table Colorful 1" w:semiHidden="1" w:unhideWhenUsed="1"/>
    <w:lsdException w:name="Table Colorful 2" w:semiHidden="1" w:unhideWhenUsed="1"/>
    <w:lsdException w:name="Table Colorful 3" w:semiHidden="1" w:unhideWhenUsed="1" w:qFormat="1"/>
    <w:lsdException w:name="Table Columns 1" w:semiHidden="1" w:unhideWhenUsed="1"/>
    <w:lsdException w:name="Table Columns 2" w:semiHidden="1" w:unhideWhenUsed="1" w:qFormat="1"/>
    <w:lsdException w:name="Table Columns 3" w:semiHidden="1" w:unhideWhenUsed="1"/>
    <w:lsdException w:name="Table Columns 4" w:semiHidden="1" w:unhideWhenUsed="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lsdException w:name="Table Grid 5" w:semiHidden="1" w:unhideWhenUsed="1" w:qFormat="1"/>
    <w:lsdException w:name="Table Grid 6" w:semiHidden="1" w:unhideWhenUsed="1" w:qFormat="1"/>
    <w:lsdException w:name="Table Grid 7" w:semiHidden="1" w:unhideWhenUsed="1"/>
    <w:lsdException w:name="Table Grid 8" w:semiHidden="1" w:unhideWhenUsed="1" w:qFormat="1"/>
    <w:lsdException w:name="Table List 1" w:semiHidden="1" w:unhideWhenUsed="1"/>
    <w:lsdException w:name="Table List 2" w:semiHidden="1" w:unhideWhenUsed="1" w:qFormat="1"/>
    <w:lsdException w:name="Table List 3" w:semiHidden="1" w:unhideWhenUsed="1" w:qFormat="1"/>
    <w:lsdException w:name="Table List 4" w:semiHidden="1" w:unhideWhenUsed="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qFormat="1"/>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đơn xin học thêm" w:hAnsi="Calibri"/>
      <w:sz w:val="24"/>
      <w:szCs w:val="24"/>
      <w:lang w:val="en-US"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val="en-US" w:eastAsia="zh-CN"/>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rPr>
  </w:style>
  <w:style w:type="paragraph" w:styleId="Heading7">
    <w:name w:val="heading 7"/>
    <w:basedOn w:val="Normal"/>
    <w:next w:val="Normal"/>
    <w:semiHidden/>
    <w:unhideWhenUsed/>
    <w:qFormat/>
    <w:pPr>
      <w:keepNext/>
      <w:keepLines/>
      <w:spacing w:before="240" w:after="64" w:line="320" w:lineRule="auto"/>
      <w:outlineLvl w:val="6"/>
    </w:pPr>
    <w:rPr>
      <w:b/>
      <w:bCs/>
    </w:rPr>
  </w:style>
  <w:style w:type="paragraph" w:styleId="Heading8">
    <w:name w:val="heading 8"/>
    <w:basedOn w:val="Normal"/>
    <w:next w:val="Normal"/>
    <w:semiHidden/>
    <w:unhideWhenUsed/>
    <w:qFormat/>
    <w:pPr>
      <w:keepNext/>
      <w:keepLines/>
      <w:spacing w:before="240" w:after="64" w:line="320" w:lineRule="auto"/>
      <w:outlineLvl w:val="7"/>
    </w:p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pPr>
      <w:spacing w:after="120"/>
    </w:pPr>
  </w:style>
  <w:style w:type="paragraph" w:styleId="BodyText2">
    <w:name w:val="Body Text 2"/>
    <w:basedOn w:val="Normal"/>
    <w:qFormat/>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qFormat/>
    <w:pPr>
      <w:spacing w:after="120"/>
      <w:ind w:leftChars="200" w:left="420"/>
    </w:pPr>
  </w:style>
  <w:style w:type="paragraph" w:styleId="BodyTextFirstIndent2">
    <w:name w:val="Body Text First Indent 2"/>
    <w:basedOn w:val="BodyTextIndent"/>
    <w:qFormat/>
    <w:pPr>
      <w:ind w:firstLineChars="200" w:firstLine="420"/>
    </w:pPr>
  </w:style>
  <w:style w:type="paragraph" w:styleId="BodyTextIndent2">
    <w:name w:val="Body Text Indent 2"/>
    <w:basedOn w:val="Normal"/>
    <w:qFormat/>
    <w:pPr>
      <w:spacing w:after="120" w:line="480" w:lineRule="auto"/>
      <w:ind w:leftChars="200" w:left="420"/>
    </w:pPr>
  </w:style>
  <w:style w:type="paragraph" w:styleId="BodyTextIndent3">
    <w:name w:val="Body Text Indent 3"/>
    <w:basedOn w:val="Normal"/>
    <w:qFormat/>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qFormat/>
    <w:rPr>
      <w:sz w:val="21"/>
      <w:szCs w:val="21"/>
    </w:rPr>
  </w:style>
  <w:style w:type="paragraph" w:styleId="CommentText">
    <w:name w:val="annotation text"/>
    <w:basedOn w:val="Normal"/>
    <w:qFormat/>
  </w:style>
  <w:style w:type="paragraph" w:styleId="CommentSubject">
    <w:name w:val="annotation subject"/>
    <w:basedOn w:val="CommentText"/>
    <w:next w:val="CommentText"/>
    <w:qFormat/>
    <w:rPr>
      <w:b/>
      <w:bCs/>
    </w:rPr>
  </w:style>
  <w:style w:type="paragraph" w:styleId="Date">
    <w:name w:val="Date"/>
    <w:basedOn w:val="Normal"/>
    <w:next w:val="Normal"/>
    <w:qFormat/>
    <w:pPr>
      <w:ind w:leftChars="2500" w:left="100"/>
    </w:pPr>
  </w:style>
  <w:style w:type="paragraph" w:styleId="DocumentMap">
    <w:name w:val="Document Map"/>
    <w:basedOn w:val="Normal"/>
    <w:qFormat/>
    <w:pPr>
      <w:shd w:val="clear" w:color="auto" w:fill="000080"/>
    </w:pPr>
  </w:style>
  <w:style w:type="paragraph" w:styleId="E-mailSignature">
    <w:name w:val="E-mail Signature"/>
    <w:basedOn w:val="Normal"/>
    <w:qFormat/>
  </w:style>
  <w:style w:type="character" w:styleId="Emphasis">
    <w:name w:val="Emphasis"/>
    <w:basedOn w:val="DefaultParagraphFont"/>
    <w:uiPriority w:val="20"/>
    <w:qFormat/>
    <w:rPr>
      <w:i/>
      <w:iCs/>
    </w:rPr>
  </w:style>
  <w:style w:type="character" w:styleId="EndnoteReference">
    <w:name w:val="endnote reference"/>
    <w:basedOn w:val="DefaultParagraphFont"/>
    <w:qFormat/>
    <w:rPr>
      <w:vertAlign w:val="superscript"/>
    </w:rPr>
  </w:style>
  <w:style w:type="paragraph" w:styleId="EndnoteText">
    <w:name w:val="endnote text"/>
    <w:basedOn w:val="Normal"/>
    <w:qFormat/>
    <w:pPr>
      <w:snapToGrid w:val="0"/>
    </w:pPr>
  </w:style>
  <w:style w:type="paragraph" w:styleId="EnvelopeAddress">
    <w:name w:val="envelope address"/>
    <w:basedOn w:val="Normal"/>
    <w:qFormat/>
    <w:pPr>
      <w:framePr w:w="7920" w:h="1980" w:hRule="exact" w:hSpace="180" w:wrap="auto" w:hAnchor="page" w:xAlign="center" w:yAlign="bottom"/>
      <w:snapToGrid w:val="0"/>
      <w:ind w:leftChars="1400" w:left="100"/>
    </w:pPr>
    <w:rPr>
      <w:rFonts w:ascii="Arial" w:hAnsi="Arial" w:cs="Arial"/>
    </w:rPr>
  </w:style>
  <w:style w:type="paragraph" w:styleId="EnvelopeReturn">
    <w:name w:val="envelope return"/>
    <w:basedOn w:val="Normal"/>
    <w:qFormat/>
    <w:pPr>
      <w:snapToGrid w:val="0"/>
    </w:pPr>
    <w:rPr>
      <w:rFonts w:ascii="Arial" w:hAnsi="Arial" w:cs="Arial"/>
    </w:rPr>
  </w:style>
  <w:style w:type="character" w:styleId="FollowedHyperlink">
    <w:name w:val="FollowedHyperlink"/>
    <w:basedOn w:val="DefaultParagraphFont"/>
    <w:qFormat/>
    <w:rPr>
      <w:color w:val="800080"/>
      <w:u w:val="single"/>
    </w:rPr>
  </w:style>
  <w:style w:type="paragraph" w:styleId="Footer">
    <w:name w:val="footer"/>
    <w:basedOn w:val="Normal"/>
    <w:qFormat/>
    <w:pPr>
      <w:tabs>
        <w:tab w:val="center" w:pos="4153"/>
        <w:tab w:val="right" w:pos="8306"/>
      </w:tabs>
      <w:snapToGrid w:val="0"/>
    </w:pPr>
    <w:rPr>
      <w:sz w:val="18"/>
      <w:szCs w:val="18"/>
    </w:rPr>
  </w:style>
  <w:style w:type="character" w:styleId="FootnoteReference">
    <w:name w:val="footnote reference"/>
    <w:basedOn w:val="DefaultParagraphFont"/>
    <w:qFormat/>
    <w:rPr>
      <w:vertAlign w:val="superscript"/>
    </w:rPr>
  </w:style>
  <w:style w:type="paragraph" w:styleId="FootnoteText">
    <w:name w:val="footnote text"/>
    <w:basedOn w:val="Normal"/>
    <w:qFormat/>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qFormat/>
    <w:rPr>
      <w:i/>
      <w:iCs/>
    </w:rPr>
  </w:style>
  <w:style w:type="character" w:styleId="HTMLCite">
    <w:name w:val="HTML Cite"/>
    <w:basedOn w:val="DefaultParagraphFont"/>
    <w:qFormat/>
    <w:rPr>
      <w:i/>
      <w:iCs/>
    </w:rPr>
  </w:style>
  <w:style w:type="character" w:styleId="HTMLCode">
    <w:name w:val="HTML Code"/>
    <w:basedOn w:val="DefaultParagraphFont"/>
    <w:qFormat/>
    <w:rPr>
      <w:rFonts w:ascii="Courier New" w:hAnsi="Courier New" w:cs="Courier New"/>
      <w:sz w:val="20"/>
      <w:szCs w:val="20"/>
    </w:rPr>
  </w:style>
  <w:style w:type="character" w:styleId="HTMLDefinition">
    <w:name w:val="HTML Definition"/>
    <w:basedOn w:val="DefaultParagraphFont"/>
    <w:qFormat/>
    <w:rPr>
      <w:i/>
      <w:iCs/>
    </w:rPr>
  </w:style>
  <w:style w:type="character" w:styleId="HTMLKeyboard">
    <w:name w:val="HTML Keyboard"/>
    <w:basedOn w:val="DefaultParagraphFont"/>
    <w:qFormat/>
    <w:rPr>
      <w:rFonts w:ascii="Courier New" w:hAnsi="Courier New" w:cs="Courier New"/>
      <w:sz w:val="20"/>
      <w:szCs w:val="20"/>
    </w:rPr>
  </w:style>
  <w:style w:type="paragraph" w:styleId="HTMLPreformatted">
    <w:name w:val="HTML Preformatted"/>
    <w:basedOn w:val="Normal"/>
    <w:qFormat/>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pPr>
      <w:numPr>
        <w:numId w:val="4"/>
      </w:numPr>
    </w:pPr>
  </w:style>
  <w:style w:type="paragraph" w:styleId="ListBullet5">
    <w:name w:val="List Bullet 5"/>
    <w:basedOn w:val="Normal"/>
    <w:qFormat/>
    <w:pPr>
      <w:numPr>
        <w:numId w:val="5"/>
      </w:numPr>
    </w:pPr>
  </w:style>
  <w:style w:type="paragraph" w:styleId="ListContinue">
    <w:name w:val="List Continue"/>
    <w:basedOn w:val="Normal"/>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Theme="minorEastAsia" w:hAnsi="Courier New" w:cs="Courier New"/>
      <w:kern w:val="2"/>
      <w:sz w:val="24"/>
      <w:szCs w:val="24"/>
      <w:lang w:val="en-US" w:eastAsia="zh-CN"/>
    </w:rPr>
  </w:style>
  <w:style w:type="paragraph" w:styleId="MessageHeader">
    <w:name w:val="Message Header"/>
    <w:basedOn w:val="Normal"/>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paragraph" w:styleId="NormalWeb">
    <w:name w:val="Normal (Web)"/>
    <w:uiPriority w:val="99"/>
    <w:qFormat/>
    <w:pPr>
      <w:spacing w:beforeAutospacing="1" w:afterAutospacing="1"/>
    </w:pPr>
    <w:rPr>
      <w:sz w:val="24"/>
      <w:szCs w:val="24"/>
      <w:lang w:val="en-US" w:eastAsia="zh-CN"/>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qFormat/>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uiPriority w:val="22"/>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qFormat/>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pPr>
      <w:ind w:leftChars="200" w:left="420"/>
    </w:pPr>
  </w:style>
  <w:style w:type="paragraph" w:styleId="TableofFigures">
    <w:name w:val="table of figures"/>
    <w:basedOn w:val="Normal"/>
    <w:next w:val="Normal"/>
    <w:pPr>
      <w:ind w:leftChars="200" w:left="200" w:hangingChars="200" w:hanging="200"/>
    </w:pPr>
  </w:style>
  <w:style w:type="table" w:styleId="TableProfessional">
    <w:name w:val="Table Professional"/>
    <w:basedOn w:val="TableNormal"/>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pPr>
      <w:spacing w:before="120"/>
    </w:pPr>
    <w:rPr>
      <w:rFonts w:ascii="Arial" w:hAnsi="Arial" w:cs="Arial"/>
    </w:rPr>
  </w:style>
  <w:style w:type="paragraph" w:styleId="TOC1">
    <w:name w:val="toc 1"/>
    <w:basedOn w:val="Normal"/>
    <w:next w:val="Normal"/>
  </w:style>
  <w:style w:type="paragraph" w:styleId="TOC2">
    <w:name w:val="toc 2"/>
    <w:basedOn w:val="Normal"/>
    <w:next w:val="Normal"/>
    <w:pPr>
      <w:ind w:leftChars="200" w:left="420"/>
    </w:pPr>
  </w:style>
  <w:style w:type="paragraph" w:styleId="TOC3">
    <w:name w:val="toc 3"/>
    <w:basedOn w:val="Normal"/>
    <w:next w:val="Normal"/>
    <w:pPr>
      <w:ind w:leftChars="400" w:left="840"/>
    </w:pPr>
  </w:style>
  <w:style w:type="paragraph" w:styleId="TOC4">
    <w:name w:val="toc 4"/>
    <w:basedOn w:val="Normal"/>
    <w:next w:val="Normal"/>
    <w:pPr>
      <w:ind w:leftChars="600" w:left="1260"/>
    </w:pPr>
  </w:style>
  <w:style w:type="paragraph" w:styleId="TOC5">
    <w:name w:val="toc 5"/>
    <w:basedOn w:val="Normal"/>
    <w:next w:val="Normal"/>
    <w:pPr>
      <w:ind w:leftChars="800" w:left="1680"/>
    </w:pPr>
  </w:style>
  <w:style w:type="paragraph" w:styleId="TOC6">
    <w:name w:val="toc 6"/>
    <w:basedOn w:val="Normal"/>
    <w:next w:val="Normal"/>
    <w:pPr>
      <w:ind w:leftChars="1000" w:left="2100"/>
    </w:pPr>
  </w:style>
  <w:style w:type="paragraph" w:styleId="TOC7">
    <w:name w:val="toc 7"/>
    <w:basedOn w:val="Normal"/>
    <w:next w:val="Normal"/>
    <w:pPr>
      <w:ind w:leftChars="1200" w:left="2520"/>
    </w:pPr>
  </w:style>
  <w:style w:type="paragraph" w:styleId="TOC8">
    <w:name w:val="toc 8"/>
    <w:basedOn w:val="Normal"/>
    <w:next w:val="Normal"/>
    <w:pPr>
      <w:ind w:leftChars="1400" w:left="2940"/>
    </w:pPr>
  </w:style>
  <w:style w:type="paragraph" w:styleId="TOC9">
    <w:name w:val="toc 9"/>
    <w:basedOn w:val="Normal"/>
    <w:next w:val="Normal"/>
    <w:pPr>
      <w:ind w:leftChars="1600" w:left="3360"/>
    </w:pPr>
  </w:style>
  <w:style w:type="table" w:styleId="LightShading">
    <w:name w:val="Light Shading"/>
    <w:basedOn w:val="TableNormal"/>
    <w:uiPriority w:val="60"/>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SimSun" w:eastAsia="Courier New" w:hAnsi="SimSu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SimSun" w:eastAsia="Courier New" w:hAnsi="SimSu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SimSun" w:eastAsia="Courier New" w:hAnsi="SimSu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SimSun" w:eastAsia="Courier New" w:hAnsi="SimSu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qFormat/>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qFormat/>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qFormat/>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qFormat/>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qFormat/>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qFormat/>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qFormat/>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fontstyle01">
    <w:name w:val="fontstyle01"/>
    <w:basedOn w:val="DefaultParagraphFont"/>
    <w:rsid w:val="00196030"/>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90248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14715</Words>
  <Characters>83877</Characters>
  <Application>Microsoft Office Word</Application>
  <DocSecurity>0</DocSecurity>
  <Lines>698</Lines>
  <Paragraphs>196</Paragraphs>
  <ScaleCrop>false</ScaleCrop>
  <HeadingPairs>
    <vt:vector size="2" baseType="variant">
      <vt:variant>
        <vt:lpstr>Title</vt:lpstr>
      </vt:variant>
      <vt:variant>
        <vt:i4>1</vt:i4>
      </vt:variant>
    </vt:vector>
  </HeadingPairs>
  <TitlesOfParts>
    <vt:vector size="1" baseType="lpstr">
      <vt:lpstr>Kế hoạch dạy học khối 1 - Bổ sung tích hợp NLS và AI</vt:lpstr>
    </vt:vector>
  </TitlesOfParts>
  <Company>META</Company>
  <LinksUpToDate>false</LinksUpToDate>
  <CharactersWithSpaces>98396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dạy học khối 1 - Bổ sung tích hợp NLS và AI</dc:title>
  <dc:creator>baotran</dc:creator>
  <dc:description>Kế hoạch dạy học các môn học lớp 1 bộ Kết nối tri thức với cuộc sống theo Công văn 2345 - HoaTieu.vn</dc:description>
  <cp:lastModifiedBy>Tran</cp:lastModifiedBy>
  <cp:revision>2</cp:revision>
  <dcterms:created xsi:type="dcterms:W3CDTF">2026-06-03T18:41:00Z</dcterms:created>
  <dcterms:modified xsi:type="dcterms:W3CDTF">2026-06-03T18:41:00Z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1033-12.2.0.18165</vt:lpwstr>
  </property>
  <property fmtid="{D5CDD505-2E9C-101B-9397-08002B2CF9AE}" pid="3" name="ICV">
    <vt:lpwstr>505ECB22DE464C8F897048581C252A25_11</vt:lpwstr>
  </property>
</Properties>
</file>